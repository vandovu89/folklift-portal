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FA6E9">
      <w:pPr>
        <w:jc w:val="center"/>
      </w:pPr>
      <w:r>
        <w:rPr>
          <w:b/>
          <w:sz w:val="48"/>
        </w:rPr>
        <w:t>REQUIREMENT SPECIFICATION</w:t>
      </w:r>
    </w:p>
    <w:p w14:paraId="6523C2DF">
      <w:pPr>
        <w:jc w:val="center"/>
      </w:pPr>
      <w:r>
        <w:rPr>
          <w:b/>
          <w:sz w:val="36"/>
        </w:rPr>
        <w:t>Hệ thống Quản lý Máy móc Cũ &amp; Bán hàng</w:t>
      </w:r>
    </w:p>
    <w:p w14:paraId="35E09368">
      <w:pPr>
        <w:jc w:val="center"/>
      </w:pPr>
      <w:r>
        <w:rPr>
          <w:i/>
        </w:rPr>
        <w:t>Tài liệu xác nhận yêu cầu nghiệp vụ – Customer Confirmation Draft</w:t>
      </w:r>
    </w:p>
    <w:p w14:paraId="760C516C"/>
    <w:p w14:paraId="1DC36FF7">
      <w:pPr>
        <w:jc w:val="center"/>
      </w:pPr>
      <w:r>
        <w:t>Phiên bản 0.2 – Chỉ tập trung vào phạm vi và yêu cầu nghiệp vụ</w:t>
      </w:r>
    </w:p>
    <w:p w14:paraId="6447DA14">
      <w:pPr>
        <w:jc w:val="center"/>
      </w:pPr>
      <w:r>
        <w:t>Ngày: 19/08/2026</w:t>
      </w:r>
    </w:p>
    <w:p w14:paraId="03A9B43A">
      <w:r>
        <w:br w:type="page"/>
      </w:r>
    </w:p>
    <w:p w14:paraId="6C134E9E">
      <w:pPr>
        <w:pStyle w:val="2"/>
      </w:pPr>
      <w:r>
        <w:t>1. Mục đích tài liệu</w:t>
      </w:r>
    </w:p>
    <w:p w14:paraId="5E6FD79C">
      <w:r>
        <w:t>Tài liệu này dùng để khách hàng xác nhận phạm vi và yêu cầu nghiệp vụ trước khi triển khai. Tài liệu chỉ tập trung vào hệ thống cần làm gì, dữ liệu cần quản lý, quy trình cần hỗ trợ và thông tin cần hiển thị. Các nội dung về công nghệ, kiến trúc hệ thống, timeline, chi phí, man-day và roadmap phát triển không thuộc phạm vi của tài liệu này.</w:t>
      </w:r>
    </w:p>
    <w:p w14:paraId="7B6C78CF">
      <w:pPr>
        <w:pStyle w:val="2"/>
      </w:pPr>
      <w:r>
        <w:t>2. Mục tiêu hệ thống</w:t>
      </w:r>
    </w:p>
    <w:p w14:paraId="65F5118F">
      <w:pPr>
        <w:pStyle w:val="23"/>
      </w:pPr>
      <w:r>
        <w:t>Quản lý tập trung thông tin từng máy móc/xe nâng đã qua sử dụng thay cho việc phụ thuộc vào Excel.</w:t>
      </w:r>
    </w:p>
    <w:p w14:paraId="6852AEEB">
      <w:pPr>
        <w:pStyle w:val="23"/>
      </w:pPr>
      <w:r>
        <w:t>Quản lý thông tin máy theo từng chủng loại và cho phép mỗi chủng loại có bộ thông tin kỹ thuật phù hợp.</w:t>
      </w:r>
    </w:p>
    <w:p w14:paraId="5BA340B8">
      <w:pPr>
        <w:pStyle w:val="23"/>
      </w:pPr>
      <w:r>
        <w:t>Quản lý tình trạng, kiểm tra, sửa chữa, hình ảnh và lịch sử của từng máy.</w:t>
      </w:r>
    </w:p>
    <w:p w14:paraId="50A60286">
      <w:pPr>
        <w:pStyle w:val="23"/>
      </w:pPr>
      <w:r>
        <w:t>Quản lý vị trí và trạng thái của máy trong toàn bộ quá trình từ nhập hàng đến bán/giao hàng.</w:t>
      </w:r>
    </w:p>
    <w:p w14:paraId="36CFA703">
      <w:pPr>
        <w:pStyle w:val="23"/>
      </w:pPr>
      <w:r>
        <w:t>Quản lý thông tin chi phí, giá bán và tình hình kinh doanh của từng máy.</w:t>
      </w:r>
    </w:p>
    <w:p w14:paraId="2041634E">
      <w:pPr>
        <w:pStyle w:val="23"/>
      </w:pPr>
      <w:r>
        <w:t>Từ cùng một dữ liệu quản lý nội bộ, tạo trang thông tin sản phẩm chuyên nghiệp để gửi trực tiếp cho khách hàng.</w:t>
      </w:r>
    </w:p>
    <w:p w14:paraId="23C0D592">
      <w:pPr>
        <w:pStyle w:val="23"/>
      </w:pPr>
      <w:r>
        <w:t>Tăng tính rõ ràng, minh bạch, dễ kiểm soát và khả năng truy xuất lịch sử theo từng máy.</w:t>
      </w:r>
    </w:p>
    <w:p w14:paraId="1E19BAA2">
      <w:pPr>
        <w:pStyle w:val="2"/>
      </w:pPr>
      <w:r>
        <w:t>3. Dữ liệu hiện tại</w:t>
      </w:r>
    </w:p>
    <w:p w14:paraId="7F674A90">
      <w:r>
        <w:t>File TENDER LIST_20260807.xlsx được sử dụng làm dữ liệu tham khảo cho yêu cầu. File hiện có 80 record máy.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7DB157F8">
        <w:trPr>
          <w:jc w:val="center"/>
        </w:trPr>
        <w:tc>
          <w:tcPr>
            <w:tcW w:w="4986" w:type="dxa"/>
            <w:shd w:val="clear" w:color="auto" w:fill="1F4E78"/>
            <w:vAlign w:val="center"/>
          </w:tcPr>
          <w:p w14:paraId="0EB06B77">
            <w:pPr>
              <w:spacing w:after="0" w:line="240" w:lineRule="auto"/>
            </w:pPr>
            <w:r>
              <w:rPr>
                <w:b/>
                <w:color w:val="FFFFFF"/>
              </w:rPr>
              <w:t>Hạng mục</w:t>
            </w:r>
          </w:p>
        </w:tc>
        <w:tc>
          <w:tcPr>
            <w:tcW w:w="4986" w:type="dxa"/>
            <w:shd w:val="clear" w:color="auto" w:fill="1F4E78"/>
            <w:vAlign w:val="center"/>
          </w:tcPr>
          <w:p w14:paraId="7C02A9BF">
            <w:pPr>
              <w:spacing w:after="0" w:line="240" w:lineRule="auto"/>
            </w:pPr>
            <w:r>
              <w:rPr>
                <w:b/>
                <w:color w:val="FFFFFF"/>
              </w:rPr>
              <w:t>Dữ liệu hiện tại</w:t>
            </w:r>
          </w:p>
        </w:tc>
      </w:tr>
      <w:tr w14:paraId="6846E43A">
        <w:trPr>
          <w:jc w:val="center"/>
        </w:trPr>
        <w:tc>
          <w:tcPr>
            <w:tcW w:w="4986" w:type="dxa"/>
            <w:vAlign w:val="center"/>
          </w:tcPr>
          <w:p w14:paraId="5D917BD5">
            <w:pPr>
              <w:spacing w:after="0" w:line="240" w:lineRule="auto"/>
            </w:pPr>
            <w:r>
              <w:rPr>
                <w:b w:val="0"/>
              </w:rPr>
              <w:t>Số lượng</w:t>
            </w:r>
          </w:p>
        </w:tc>
        <w:tc>
          <w:tcPr>
            <w:tcW w:w="4986" w:type="dxa"/>
            <w:vAlign w:val="center"/>
          </w:tcPr>
          <w:p w14:paraId="22024FF7">
            <w:pPr>
              <w:spacing w:after="0" w:line="240" w:lineRule="auto"/>
            </w:pPr>
            <w:r>
              <w:rPr>
                <w:b w:val="0"/>
              </w:rPr>
              <w:t>80 máy</w:t>
            </w:r>
          </w:p>
        </w:tc>
      </w:tr>
      <w:tr w14:paraId="5430DD59">
        <w:trPr>
          <w:jc w:val="center"/>
        </w:trPr>
        <w:tc>
          <w:tcPr>
            <w:tcW w:w="4986" w:type="dxa"/>
            <w:vAlign w:val="center"/>
          </w:tcPr>
          <w:p w14:paraId="1F330BAE">
            <w:pPr>
              <w:spacing w:after="0" w:line="240" w:lineRule="auto"/>
            </w:pPr>
            <w:r>
              <w:rPr>
                <w:b w:val="0"/>
              </w:rPr>
              <w:t>Nhà sản xuất</w:t>
            </w:r>
          </w:p>
        </w:tc>
        <w:tc>
          <w:tcPr>
            <w:tcW w:w="4986" w:type="dxa"/>
            <w:vAlign w:val="center"/>
          </w:tcPr>
          <w:p w14:paraId="7C954F19">
            <w:pPr>
              <w:spacing w:after="0" w:line="240" w:lineRule="auto"/>
            </w:pPr>
            <w:r>
              <w:rPr>
                <w:b w:val="0"/>
              </w:rPr>
              <w:t>Toyota, Komatsu, Mitsubishi, Nichiyu, TCM</w:t>
            </w:r>
          </w:p>
        </w:tc>
      </w:tr>
      <w:tr w14:paraId="466085E7">
        <w:trPr>
          <w:jc w:val="center"/>
        </w:trPr>
        <w:tc>
          <w:tcPr>
            <w:tcW w:w="4986" w:type="dxa"/>
            <w:vAlign w:val="center"/>
          </w:tcPr>
          <w:p w14:paraId="191DCFF8">
            <w:pPr>
              <w:spacing w:after="0" w:line="240" w:lineRule="auto"/>
            </w:pPr>
            <w:r>
              <w:rPr>
                <w:b w:val="0"/>
              </w:rPr>
              <w:t>Nguồn động lực</w:t>
            </w:r>
          </w:p>
        </w:tc>
        <w:tc>
          <w:tcPr>
            <w:tcW w:w="4986" w:type="dxa"/>
            <w:vAlign w:val="center"/>
          </w:tcPr>
          <w:p w14:paraId="4D5EACD5">
            <w:pPr>
              <w:spacing w:after="0" w:line="240" w:lineRule="auto"/>
            </w:pPr>
            <w:r>
              <w:rPr>
                <w:b w:val="0"/>
              </w:rPr>
              <w:t>Battery, Diesel, Gasoline</w:t>
            </w:r>
          </w:p>
        </w:tc>
      </w:tr>
      <w:tr w14:paraId="620FF92E">
        <w:trPr>
          <w:jc w:val="center"/>
        </w:trPr>
        <w:tc>
          <w:tcPr>
            <w:tcW w:w="4986" w:type="dxa"/>
            <w:vAlign w:val="center"/>
          </w:tcPr>
          <w:p w14:paraId="1B86F181">
            <w:pPr>
              <w:spacing w:after="0" w:line="240" w:lineRule="auto"/>
            </w:pPr>
            <w:r>
              <w:rPr>
                <w:b w:val="0"/>
              </w:rPr>
              <w:t>Kiểu máy</w:t>
            </w:r>
          </w:p>
        </w:tc>
        <w:tc>
          <w:tcPr>
            <w:tcW w:w="4986" w:type="dxa"/>
            <w:vAlign w:val="center"/>
          </w:tcPr>
          <w:p w14:paraId="547DA559">
            <w:pPr>
              <w:spacing w:after="0" w:line="240" w:lineRule="auto"/>
            </w:pPr>
            <w:r>
              <w:rPr>
                <w:b w:val="0"/>
              </w:rPr>
              <w:t>Counter, Reach và các loại khác</w:t>
            </w:r>
          </w:p>
        </w:tc>
      </w:tr>
      <w:tr w14:paraId="24B78DF4">
        <w:trPr>
          <w:jc w:val="center"/>
        </w:trPr>
        <w:tc>
          <w:tcPr>
            <w:tcW w:w="4986" w:type="dxa"/>
            <w:vAlign w:val="center"/>
          </w:tcPr>
          <w:p w14:paraId="0CFB1521">
            <w:pPr>
              <w:spacing w:after="0" w:line="240" w:lineRule="auto"/>
            </w:pPr>
            <w:r>
              <w:rPr>
                <w:b w:val="0"/>
              </w:rPr>
              <w:t>Thông tin chính</w:t>
            </w:r>
          </w:p>
        </w:tc>
        <w:tc>
          <w:tcPr>
            <w:tcW w:w="4986" w:type="dxa"/>
            <w:vAlign w:val="center"/>
          </w:tcPr>
          <w:p w14:paraId="07DF1F56">
            <w:pPr>
              <w:spacing w:after="0" w:line="240" w:lineRule="auto"/>
            </w:pPr>
            <w:r>
              <w:rPr>
                <w:b w:val="0"/>
              </w:rPr>
              <w:t>Maker, Model, Year, Hour, Engine Condition, Condition, Type, Mast, Attachment, Max View, Max Load, Loading Port, Goods Price, Stock No., URL, Offer Deadline</w:t>
            </w:r>
          </w:p>
        </w:tc>
      </w:tr>
    </w:tbl>
    <w:p w14:paraId="2CC05C31"/>
    <w:p w14:paraId="78AE851E">
      <w:r>
        <w:t>Các trường trên chỉ là dữ liệu hiện tại. Hệ thống cần bổ sung thêm các thông tin nghiệp vụ được mô tả trong tài liệu này.</w:t>
      </w:r>
    </w:p>
    <w:p w14:paraId="61F3EBA1">
      <w:pPr>
        <w:pStyle w:val="2"/>
      </w:pPr>
      <w:r>
        <w:t>4. Phạm vi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7A17E45">
        <w:trPr>
          <w:jc w:val="center"/>
        </w:trPr>
        <w:tc>
          <w:tcPr>
            <w:tcW w:w="4986" w:type="dxa"/>
            <w:shd w:val="clear" w:color="auto" w:fill="1F4E78"/>
            <w:vAlign w:val="center"/>
          </w:tcPr>
          <w:p w14:paraId="13ED7D94">
            <w:pPr>
              <w:spacing w:after="0" w:line="240" w:lineRule="auto"/>
            </w:pPr>
            <w:r>
              <w:rPr>
                <w:b/>
                <w:color w:val="FFFFFF"/>
              </w:rPr>
              <w:t>Nhóm chức năng</w:t>
            </w:r>
          </w:p>
        </w:tc>
        <w:tc>
          <w:tcPr>
            <w:tcW w:w="4986" w:type="dxa"/>
            <w:shd w:val="clear" w:color="auto" w:fill="1F4E78"/>
            <w:vAlign w:val="center"/>
          </w:tcPr>
          <w:p w14:paraId="0102AE73">
            <w:pPr>
              <w:spacing w:after="0" w:line="240" w:lineRule="auto"/>
            </w:pPr>
            <w:r>
              <w:rPr>
                <w:b/>
                <w:color w:val="FFFFFF"/>
              </w:rPr>
              <w:t>Nội dung</w:t>
            </w:r>
          </w:p>
        </w:tc>
      </w:tr>
      <w:tr w14:paraId="7F0651D9">
        <w:trPr>
          <w:jc w:val="center"/>
        </w:trPr>
        <w:tc>
          <w:tcPr>
            <w:tcW w:w="4986" w:type="dxa"/>
            <w:vAlign w:val="center"/>
          </w:tcPr>
          <w:p w14:paraId="5A63AB5C">
            <w:pPr>
              <w:spacing w:after="0" w:line="240" w:lineRule="auto"/>
            </w:pPr>
            <w:r>
              <w:rPr>
                <w:b w:val="0"/>
              </w:rPr>
              <w:t>Quản lý máy</w:t>
            </w:r>
          </w:p>
        </w:tc>
        <w:tc>
          <w:tcPr>
            <w:tcW w:w="4986" w:type="dxa"/>
            <w:vAlign w:val="center"/>
          </w:tcPr>
          <w:p w14:paraId="67DD480C">
            <w:pPr>
              <w:spacing w:after="0" w:line="240" w:lineRule="auto"/>
            </w:pPr>
            <w:r>
              <w:rPr>
                <w:b w:val="0"/>
              </w:rPr>
              <w:t>Thông tin cơ bản, thông số kỹ thuật, phân loại, vị trí, trạng thái</w:t>
            </w:r>
          </w:p>
        </w:tc>
      </w:tr>
      <w:tr w14:paraId="06AF5B47">
        <w:trPr>
          <w:jc w:val="center"/>
        </w:trPr>
        <w:tc>
          <w:tcPr>
            <w:tcW w:w="4986" w:type="dxa"/>
            <w:vAlign w:val="center"/>
          </w:tcPr>
          <w:p w14:paraId="12465884">
            <w:pPr>
              <w:spacing w:after="0" w:line="240" w:lineRule="auto"/>
            </w:pPr>
            <w:r>
              <w:rPr>
                <w:b w:val="0"/>
              </w:rPr>
              <w:t>Quản lý tình trạng</w:t>
            </w:r>
          </w:p>
        </w:tc>
        <w:tc>
          <w:tcPr>
            <w:tcW w:w="4986" w:type="dxa"/>
            <w:vAlign w:val="center"/>
          </w:tcPr>
          <w:p w14:paraId="594EFA05">
            <w:pPr>
              <w:spacing w:after="0" w:line="240" w:lineRule="auto"/>
            </w:pPr>
            <w:r>
              <w:rPr>
                <w:b w:val="0"/>
              </w:rPr>
              <w:t>Inspection, checklist, lỗi/hư hỏng, ảnh minh chứng</w:t>
            </w:r>
          </w:p>
        </w:tc>
      </w:tr>
      <w:tr w14:paraId="001D1A93">
        <w:trPr>
          <w:jc w:val="center"/>
        </w:trPr>
        <w:tc>
          <w:tcPr>
            <w:tcW w:w="4986" w:type="dxa"/>
            <w:vAlign w:val="center"/>
          </w:tcPr>
          <w:p w14:paraId="396FE36C">
            <w:pPr>
              <w:spacing w:after="0" w:line="240" w:lineRule="auto"/>
            </w:pPr>
            <w:r>
              <w:rPr>
                <w:b w:val="0"/>
              </w:rPr>
              <w:t>Quản lý sửa chữa</w:t>
            </w:r>
          </w:p>
        </w:tc>
        <w:tc>
          <w:tcPr>
            <w:tcW w:w="4986" w:type="dxa"/>
            <w:vAlign w:val="center"/>
          </w:tcPr>
          <w:p w14:paraId="41DA6F18">
            <w:pPr>
              <w:spacing w:after="0" w:line="240" w:lineRule="auto"/>
            </w:pPr>
            <w:r>
              <w:rPr>
                <w:b w:val="0"/>
              </w:rPr>
              <w:t>Hạng mục sửa chữa, tiến độ, lịch sử, chi phí, ảnh trước/sau</w:t>
            </w:r>
          </w:p>
        </w:tc>
      </w:tr>
      <w:tr w14:paraId="458502F8">
        <w:trPr>
          <w:jc w:val="center"/>
        </w:trPr>
        <w:tc>
          <w:tcPr>
            <w:tcW w:w="4986" w:type="dxa"/>
            <w:vAlign w:val="center"/>
          </w:tcPr>
          <w:p w14:paraId="33BF9837">
            <w:pPr>
              <w:spacing w:after="0" w:line="240" w:lineRule="auto"/>
            </w:pPr>
            <w:r>
              <w:rPr>
                <w:b w:val="0"/>
              </w:rPr>
              <w:t>Quản lý hình ảnh &amp; tài liệu</w:t>
            </w:r>
          </w:p>
        </w:tc>
        <w:tc>
          <w:tcPr>
            <w:tcW w:w="4986" w:type="dxa"/>
            <w:vAlign w:val="center"/>
          </w:tcPr>
          <w:p w14:paraId="5F37B085">
            <w:pPr>
              <w:spacing w:after="0" w:line="240" w:lineRule="auto"/>
            </w:pPr>
            <w:r>
              <w:rPr>
                <w:b w:val="0"/>
              </w:rPr>
              <w:t>Ảnh máy, ảnh inspection, tài liệu liên quan</w:t>
            </w:r>
          </w:p>
        </w:tc>
      </w:tr>
      <w:tr w14:paraId="4C34E3FC">
        <w:trPr>
          <w:jc w:val="center"/>
        </w:trPr>
        <w:tc>
          <w:tcPr>
            <w:tcW w:w="4986" w:type="dxa"/>
            <w:vAlign w:val="center"/>
          </w:tcPr>
          <w:p w14:paraId="54C5CB2C">
            <w:pPr>
              <w:spacing w:after="0" w:line="240" w:lineRule="auto"/>
            </w:pPr>
            <w:r>
              <w:rPr>
                <w:b w:val="0"/>
              </w:rPr>
              <w:t>Quản lý chi phí &amp; giá</w:t>
            </w:r>
          </w:p>
        </w:tc>
        <w:tc>
          <w:tcPr>
            <w:tcW w:w="4986" w:type="dxa"/>
            <w:vAlign w:val="center"/>
          </w:tcPr>
          <w:p w14:paraId="4BED6914">
            <w:pPr>
              <w:spacing w:after="0" w:line="240" w:lineRule="auto"/>
            </w:pPr>
            <w:r>
              <w:rPr>
                <w:b w:val="0"/>
              </w:rPr>
              <w:t>Giá mua, chi phí phát sinh, tổng giá vốn, giá bán, lợi nhuận</w:t>
            </w:r>
          </w:p>
        </w:tc>
      </w:tr>
      <w:tr w14:paraId="31A3E653">
        <w:trPr>
          <w:jc w:val="center"/>
        </w:trPr>
        <w:tc>
          <w:tcPr>
            <w:tcW w:w="4986" w:type="dxa"/>
            <w:vAlign w:val="center"/>
          </w:tcPr>
          <w:p w14:paraId="0F839686">
            <w:pPr>
              <w:spacing w:after="0" w:line="240" w:lineRule="auto"/>
            </w:pPr>
            <w:r>
              <w:rPr>
                <w:b w:val="0"/>
              </w:rPr>
              <w:t>Quản lý bán hàng</w:t>
            </w:r>
          </w:p>
        </w:tc>
        <w:tc>
          <w:tcPr>
            <w:tcW w:w="4986" w:type="dxa"/>
            <w:vAlign w:val="center"/>
          </w:tcPr>
          <w:p w14:paraId="5425ADF8">
            <w:pPr>
              <w:spacing w:after="0" w:line="240" w:lineRule="auto"/>
            </w:pPr>
            <w:r>
              <w:rPr>
                <w:b w:val="0"/>
              </w:rPr>
              <w:t>Khách hàng, inquiry, báo giá, reservation, sale</w:t>
            </w:r>
          </w:p>
        </w:tc>
      </w:tr>
      <w:tr w14:paraId="6F014FE6">
        <w:trPr>
          <w:jc w:val="center"/>
        </w:trPr>
        <w:tc>
          <w:tcPr>
            <w:tcW w:w="4986" w:type="dxa"/>
            <w:vAlign w:val="center"/>
          </w:tcPr>
          <w:p w14:paraId="1FD1F24B">
            <w:pPr>
              <w:spacing w:after="0" w:line="240" w:lineRule="auto"/>
            </w:pPr>
            <w:r>
              <w:rPr>
                <w:b w:val="0"/>
              </w:rPr>
              <w:t>Trang sản phẩm công khai</w:t>
            </w:r>
          </w:p>
        </w:tc>
        <w:tc>
          <w:tcPr>
            <w:tcW w:w="4986" w:type="dxa"/>
            <w:vAlign w:val="center"/>
          </w:tcPr>
          <w:p w14:paraId="43A4A748">
            <w:pPr>
              <w:spacing w:after="0" w:line="240" w:lineRule="auto"/>
            </w:pPr>
            <w:r>
              <w:rPr>
                <w:b w:val="0"/>
              </w:rPr>
              <w:t>Catalog, trang chi tiết máy, chia sẻ link/QR, liên hệ</w:t>
            </w:r>
          </w:p>
        </w:tc>
      </w:tr>
      <w:tr w14:paraId="18D4E4BC">
        <w:trPr>
          <w:jc w:val="center"/>
        </w:trPr>
        <w:tc>
          <w:tcPr>
            <w:tcW w:w="4986" w:type="dxa"/>
            <w:vAlign w:val="center"/>
          </w:tcPr>
          <w:p w14:paraId="2C1EEB14">
            <w:pPr>
              <w:spacing w:after="0" w:line="240" w:lineRule="auto"/>
            </w:pPr>
            <w:r>
              <w:rPr>
                <w:b w:val="0"/>
              </w:rPr>
              <w:t>Dashboard &amp; kiểm soát</w:t>
            </w:r>
          </w:p>
        </w:tc>
        <w:tc>
          <w:tcPr>
            <w:tcW w:w="4986" w:type="dxa"/>
            <w:vAlign w:val="center"/>
          </w:tcPr>
          <w:p w14:paraId="39D6D07E">
            <w:pPr>
              <w:spacing w:after="0" w:line="240" w:lineRule="auto"/>
            </w:pPr>
            <w:r>
              <w:rPr>
                <w:b w:val="0"/>
              </w:rPr>
              <w:t>Tình trạng inventory, cảnh báo, lịch sử thay đổi</w:t>
            </w:r>
          </w:p>
        </w:tc>
      </w:tr>
    </w:tbl>
    <w:p w14:paraId="2A50AD04"/>
    <w:p w14:paraId="609A2C06">
      <w:pPr>
        <w:pStyle w:val="2"/>
      </w:pPr>
      <w:r>
        <w:t>5. Người sử dụng và quyền nghiệp vụ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31A8800D">
        <w:trPr>
          <w:jc w:val="center"/>
        </w:trPr>
        <w:tc>
          <w:tcPr>
            <w:tcW w:w="4986" w:type="dxa"/>
            <w:shd w:val="clear" w:color="auto" w:fill="1F4E78"/>
            <w:vAlign w:val="center"/>
          </w:tcPr>
          <w:p w14:paraId="7E094859">
            <w:pPr>
              <w:spacing w:after="0" w:line="240" w:lineRule="auto"/>
            </w:pPr>
            <w:r>
              <w:rPr>
                <w:b/>
                <w:color w:val="FFFFFF"/>
              </w:rPr>
              <w:t>Vai trò</w:t>
            </w:r>
          </w:p>
        </w:tc>
        <w:tc>
          <w:tcPr>
            <w:tcW w:w="4986" w:type="dxa"/>
            <w:shd w:val="clear" w:color="auto" w:fill="1F4E78"/>
            <w:vAlign w:val="center"/>
          </w:tcPr>
          <w:p w14:paraId="1F96BBA0">
            <w:pPr>
              <w:spacing w:after="0" w:line="240" w:lineRule="auto"/>
            </w:pPr>
            <w:r>
              <w:rPr>
                <w:b/>
                <w:color w:val="FFFFFF"/>
              </w:rPr>
              <w:t>Quyền nghiệp vụ dự kiến</w:t>
            </w:r>
          </w:p>
        </w:tc>
      </w:tr>
      <w:tr w14:paraId="4660357F">
        <w:trPr>
          <w:jc w:val="center"/>
        </w:trPr>
        <w:tc>
          <w:tcPr>
            <w:tcW w:w="4986" w:type="dxa"/>
            <w:vAlign w:val="center"/>
          </w:tcPr>
          <w:p w14:paraId="72AF72B1">
            <w:pPr>
              <w:spacing w:after="0" w:line="240" w:lineRule="auto"/>
            </w:pPr>
            <w:r>
              <w:rPr>
                <w:b w:val="0"/>
              </w:rPr>
              <w:t>Administrator</w:t>
            </w:r>
          </w:p>
        </w:tc>
        <w:tc>
          <w:tcPr>
            <w:tcW w:w="4986" w:type="dxa"/>
            <w:vAlign w:val="center"/>
          </w:tcPr>
          <w:p w14:paraId="6625BE37">
            <w:pPr>
              <w:spacing w:after="0" w:line="240" w:lineRule="auto"/>
            </w:pPr>
            <w:r>
              <w:rPr>
                <w:b w:val="0"/>
              </w:rPr>
              <w:t>Quản lý toàn bộ dữ liệu và cấu hình nghiệp vụ.</w:t>
            </w:r>
          </w:p>
        </w:tc>
      </w:tr>
      <w:tr w14:paraId="231A7571">
        <w:trPr>
          <w:jc w:val="center"/>
        </w:trPr>
        <w:tc>
          <w:tcPr>
            <w:tcW w:w="4986" w:type="dxa"/>
            <w:vAlign w:val="center"/>
          </w:tcPr>
          <w:p w14:paraId="5A2C4C7E">
            <w:pPr>
              <w:spacing w:after="0" w:line="240" w:lineRule="auto"/>
            </w:pPr>
            <w:r>
              <w:rPr>
                <w:b w:val="0"/>
              </w:rPr>
              <w:t>Manager</w:t>
            </w:r>
          </w:p>
        </w:tc>
        <w:tc>
          <w:tcPr>
            <w:tcW w:w="4986" w:type="dxa"/>
            <w:vAlign w:val="center"/>
          </w:tcPr>
          <w:p w14:paraId="5CCAF5E5">
            <w:pPr>
              <w:spacing w:after="0" w:line="240" w:lineRule="auto"/>
            </w:pPr>
            <w:r>
              <w:rPr>
                <w:b w:val="0"/>
              </w:rPr>
              <w:t>Theo dõi và quản lý inventory, inspection, repair, cost, sales; duyệt các nghiệp vụ cần kiểm soát.</w:t>
            </w:r>
          </w:p>
        </w:tc>
      </w:tr>
      <w:tr w14:paraId="427D46E4">
        <w:trPr>
          <w:jc w:val="center"/>
        </w:trPr>
        <w:tc>
          <w:tcPr>
            <w:tcW w:w="4986" w:type="dxa"/>
            <w:vAlign w:val="center"/>
          </w:tcPr>
          <w:p w14:paraId="6CD78CE5">
            <w:pPr>
              <w:spacing w:after="0" w:line="240" w:lineRule="auto"/>
            </w:pPr>
            <w:r>
              <w:rPr>
                <w:b w:val="0"/>
              </w:rPr>
              <w:t>Sales</w:t>
            </w:r>
          </w:p>
        </w:tc>
        <w:tc>
          <w:tcPr>
            <w:tcW w:w="4986" w:type="dxa"/>
            <w:vAlign w:val="center"/>
          </w:tcPr>
          <w:p w14:paraId="39331BF0">
            <w:pPr>
              <w:spacing w:after="0" w:line="240" w:lineRule="auto"/>
            </w:pPr>
            <w:r>
              <w:rPr>
                <w:b w:val="0"/>
              </w:rPr>
              <w:t>Xem máy, quản lý thông tin bán hàng, khách hàng, inquiry, báo giá và reservation.</w:t>
            </w:r>
          </w:p>
        </w:tc>
      </w:tr>
      <w:tr w14:paraId="2ADDC814">
        <w:trPr>
          <w:jc w:val="center"/>
        </w:trPr>
        <w:tc>
          <w:tcPr>
            <w:tcW w:w="4986" w:type="dxa"/>
            <w:vAlign w:val="center"/>
          </w:tcPr>
          <w:p w14:paraId="3AFFB692">
            <w:pPr>
              <w:spacing w:after="0" w:line="240" w:lineRule="auto"/>
            </w:pPr>
            <w:r>
              <w:rPr>
                <w:b w:val="0"/>
              </w:rPr>
              <w:t>Inspector</w:t>
            </w:r>
          </w:p>
        </w:tc>
        <w:tc>
          <w:tcPr>
            <w:tcW w:w="4986" w:type="dxa"/>
            <w:vAlign w:val="center"/>
          </w:tcPr>
          <w:p w14:paraId="4764E443">
            <w:pPr>
              <w:spacing w:after="0" w:line="240" w:lineRule="auto"/>
            </w:pPr>
            <w:r>
              <w:rPr>
                <w:b w:val="0"/>
              </w:rPr>
              <w:t>Thực hiện inspection, cập nhật tình trạng, lỗi và hình ảnh.</w:t>
            </w:r>
          </w:p>
        </w:tc>
      </w:tr>
      <w:tr w14:paraId="1D538311">
        <w:trPr>
          <w:jc w:val="center"/>
        </w:trPr>
        <w:tc>
          <w:tcPr>
            <w:tcW w:w="4986" w:type="dxa"/>
            <w:vAlign w:val="center"/>
          </w:tcPr>
          <w:p w14:paraId="7FE611C5">
            <w:pPr>
              <w:spacing w:after="0" w:line="240" w:lineRule="auto"/>
            </w:pPr>
            <w:r>
              <w:rPr>
                <w:b w:val="0"/>
              </w:rPr>
              <w:t>Warehouse</w:t>
            </w:r>
          </w:p>
        </w:tc>
        <w:tc>
          <w:tcPr>
            <w:tcW w:w="4986" w:type="dxa"/>
            <w:vAlign w:val="center"/>
          </w:tcPr>
          <w:p w14:paraId="219BE84D">
            <w:pPr>
              <w:spacing w:after="0" w:line="240" w:lineRule="auto"/>
            </w:pPr>
            <w:r>
              <w:rPr>
                <w:b w:val="0"/>
              </w:rPr>
              <w:t>Quản lý vị trí máy, nhập/xuất và cập nhật trạng thái kho.</w:t>
            </w:r>
          </w:p>
        </w:tc>
      </w:tr>
      <w:tr w14:paraId="373D5104">
        <w:trPr>
          <w:jc w:val="center"/>
        </w:trPr>
        <w:tc>
          <w:tcPr>
            <w:tcW w:w="4986" w:type="dxa"/>
            <w:vAlign w:val="center"/>
          </w:tcPr>
          <w:p w14:paraId="0AA39E11">
            <w:pPr>
              <w:spacing w:after="0" w:line="240" w:lineRule="auto"/>
            </w:pPr>
            <w:r>
              <w:rPr>
                <w:b w:val="0"/>
              </w:rPr>
              <w:t>Viewer</w:t>
            </w:r>
          </w:p>
        </w:tc>
        <w:tc>
          <w:tcPr>
            <w:tcW w:w="4986" w:type="dxa"/>
            <w:vAlign w:val="center"/>
          </w:tcPr>
          <w:p w14:paraId="63C3A45E">
            <w:pPr>
              <w:spacing w:after="0" w:line="240" w:lineRule="auto"/>
            </w:pPr>
            <w:r>
              <w:rPr>
                <w:b w:val="0"/>
              </w:rPr>
              <w:t>Xem các dữ liệu được cấp quyền.</w:t>
            </w:r>
          </w:p>
        </w:tc>
      </w:tr>
    </w:tbl>
    <w:p w14:paraId="355DF9E8"/>
    <w:p w14:paraId="5BDA38CB">
      <w:pPr>
        <w:pStyle w:val="2"/>
      </w:pPr>
      <w:r>
        <w:t>6. Quản lý thông tin máy</w:t>
      </w:r>
    </w:p>
    <w:p w14:paraId="213C567A">
      <w:pPr>
        <w:pStyle w:val="3"/>
      </w:pPr>
      <w:r>
        <w:t>6.1. Thông tin nhận diện</w:t>
      </w:r>
    </w:p>
    <w:p w14:paraId="362EE3DB">
      <w:pPr>
        <w:pStyle w:val="23"/>
      </w:pPr>
      <w:r>
        <w:t>Mã máy nội bộ</w:t>
      </w:r>
    </w:p>
    <w:p w14:paraId="73786297">
      <w:pPr>
        <w:pStyle w:val="23"/>
      </w:pPr>
      <w:r>
        <w:t>Stock No.</w:t>
      </w:r>
    </w:p>
    <w:p w14:paraId="202D3D59">
      <w:pPr>
        <w:pStyle w:val="23"/>
      </w:pPr>
      <w:r>
        <w:t>Serial No./Chassis No.</w:t>
      </w:r>
    </w:p>
    <w:p w14:paraId="0636719F">
      <w:pPr>
        <w:pStyle w:val="23"/>
      </w:pPr>
      <w:r>
        <w:t>Nhà sản xuất</w:t>
      </w:r>
    </w:p>
    <w:p w14:paraId="7A9A92D5">
      <w:pPr>
        <w:pStyle w:val="23"/>
      </w:pPr>
      <w:r>
        <w:t>Model</w:t>
      </w:r>
    </w:p>
    <w:p w14:paraId="5047F462">
      <w:pPr>
        <w:pStyle w:val="23"/>
      </w:pPr>
      <w:r>
        <w:t>Năm sản xuất</w:t>
      </w:r>
    </w:p>
    <w:p w14:paraId="2307F271">
      <w:pPr>
        <w:pStyle w:val="23"/>
      </w:pPr>
      <w:r>
        <w:t>Giờ hoạt động</w:t>
      </w:r>
    </w:p>
    <w:p w14:paraId="1098E5D3">
      <w:pPr>
        <w:pStyle w:val="3"/>
      </w:pPr>
      <w:r>
        <w:t>6.2. Phân loại</w:t>
      </w:r>
    </w:p>
    <w:p w14:paraId="05C61A26">
      <w:pPr>
        <w:pStyle w:val="23"/>
      </w:pPr>
      <w:r>
        <w:t>Chủng loại máy</w:t>
      </w:r>
    </w:p>
    <w:p w14:paraId="138312E9">
      <w:pPr>
        <w:pStyle w:val="23"/>
      </w:pPr>
      <w:r>
        <w:t>Loại/kiểu máy</w:t>
      </w:r>
    </w:p>
    <w:p w14:paraId="3E614D4F">
      <w:pPr>
        <w:pStyle w:val="23"/>
      </w:pPr>
      <w:r>
        <w:t>Nguồn động lực/nhiên liệu</w:t>
      </w:r>
    </w:p>
    <w:p w14:paraId="37EE7029">
      <w:pPr>
        <w:pStyle w:val="23"/>
      </w:pPr>
      <w:r>
        <w:t>Nhóm sản phẩm</w:t>
      </w:r>
    </w:p>
    <w:p w14:paraId="11A21D25">
      <w:pPr>
        <w:pStyle w:val="23"/>
      </w:pPr>
      <w:r>
        <w:t>Các phân loại bổ sung theo nhu cầu kinh doanh</w:t>
      </w:r>
    </w:p>
    <w:p w14:paraId="08868501">
      <w:pPr>
        <w:pStyle w:val="3"/>
      </w:pPr>
      <w:r>
        <w:t>6.3. Thông số kỹ thuật</w:t>
      </w:r>
    </w:p>
    <w:p w14:paraId="6A50207E">
      <w:pPr>
        <w:pStyle w:val="23"/>
      </w:pPr>
      <w:r>
        <w:t>Mast</w:t>
      </w:r>
    </w:p>
    <w:p w14:paraId="57C6B2D1">
      <w:pPr>
        <w:pStyle w:val="23"/>
      </w:pPr>
      <w:r>
        <w:t>Lift Height / Max View</w:t>
      </w:r>
    </w:p>
    <w:p w14:paraId="292BD80E">
      <w:pPr>
        <w:pStyle w:val="23"/>
      </w:pPr>
      <w:r>
        <w:t>Load Capacity / Max Load</w:t>
      </w:r>
    </w:p>
    <w:p w14:paraId="5C5C2F1F">
      <w:pPr>
        <w:pStyle w:val="23"/>
      </w:pPr>
      <w:r>
        <w:t>Attachment</w:t>
      </w:r>
    </w:p>
    <w:p w14:paraId="679CED8B">
      <w:pPr>
        <w:pStyle w:val="23"/>
      </w:pPr>
      <w:r>
        <w:t>Fork Length</w:t>
      </w:r>
    </w:p>
    <w:p w14:paraId="6A9AE65C">
      <w:pPr>
        <w:pStyle w:val="23"/>
      </w:pPr>
      <w:r>
        <w:t>Kích thước tổng thể</w:t>
      </w:r>
    </w:p>
    <w:p w14:paraId="188561F6">
      <w:pPr>
        <w:pStyle w:val="23"/>
      </w:pPr>
      <w:r>
        <w:t>Trọng lượng</w:t>
      </w:r>
    </w:p>
    <w:p w14:paraId="7B5BCA19">
      <w:pPr>
        <w:pStyle w:val="23"/>
      </w:pPr>
      <w:r>
        <w:t>Các thông số kỹ thuật khác tùy từng chủng loại</w:t>
      </w:r>
    </w:p>
    <w:p w14:paraId="68D335A7">
      <w:pPr>
        <w:pStyle w:val="3"/>
      </w:pPr>
      <w:r>
        <w:t>6.4. Thông tin nguồn hàng</w:t>
      </w:r>
    </w:p>
    <w:p w14:paraId="0E74DDA0">
      <w:pPr>
        <w:pStyle w:val="23"/>
      </w:pPr>
      <w:r>
        <w:t>Nguồn mua/tender/auction</w:t>
      </w:r>
    </w:p>
    <w:p w14:paraId="4F2DF111">
      <w:pPr>
        <w:pStyle w:val="23"/>
      </w:pPr>
      <w:r>
        <w:t>URL nguồn</w:t>
      </w:r>
    </w:p>
    <w:p w14:paraId="6C9DE5E9">
      <w:pPr>
        <w:pStyle w:val="23"/>
      </w:pPr>
      <w:r>
        <w:t>Offer Deadline</w:t>
      </w:r>
    </w:p>
    <w:p w14:paraId="7DF50913">
      <w:pPr>
        <w:pStyle w:val="23"/>
      </w:pPr>
      <w:r>
        <w:t>Ngày mua</w:t>
      </w:r>
    </w:p>
    <w:p w14:paraId="58225211">
      <w:pPr>
        <w:pStyle w:val="23"/>
      </w:pPr>
      <w:r>
        <w:t>Thông tin nhà cung cấp/đối tác nếu cần</w:t>
      </w:r>
    </w:p>
    <w:p w14:paraId="677B1843">
      <w:pPr>
        <w:pStyle w:val="2"/>
      </w:pPr>
      <w:r>
        <w:t>7. Quản lý tình trạng máy</w:t>
      </w:r>
    </w:p>
    <w:p w14:paraId="59F913DC">
      <w:r>
        <w:t>Tình trạng máy không chỉ được lưu dưới dạng một ô ghi chú chung mà cần có các hạng mục để dễ kiểm tra và so sánh.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3A454318">
        <w:trPr>
          <w:jc w:val="center"/>
        </w:trPr>
        <w:tc>
          <w:tcPr>
            <w:tcW w:w="4986" w:type="dxa"/>
            <w:shd w:val="clear" w:color="auto" w:fill="1F4E78"/>
            <w:vAlign w:val="center"/>
          </w:tcPr>
          <w:p w14:paraId="520D9E2A">
            <w:pPr>
              <w:spacing w:after="0" w:line="240" w:lineRule="auto"/>
            </w:pPr>
            <w:r>
              <w:rPr>
                <w:b/>
                <w:color w:val="FFFFFF"/>
              </w:rPr>
              <w:t>Hạng mục</w:t>
            </w:r>
          </w:p>
        </w:tc>
        <w:tc>
          <w:tcPr>
            <w:tcW w:w="4986" w:type="dxa"/>
            <w:shd w:val="clear" w:color="auto" w:fill="1F4E78"/>
            <w:vAlign w:val="center"/>
          </w:tcPr>
          <w:p w14:paraId="2BBCCDEC">
            <w:pPr>
              <w:spacing w:after="0" w:line="240" w:lineRule="auto"/>
            </w:pPr>
            <w:r>
              <w:rPr>
                <w:b/>
                <w:color w:val="FFFFFF"/>
              </w:rPr>
              <w:t>Thông tin cần quản lý</w:t>
            </w:r>
          </w:p>
        </w:tc>
      </w:tr>
      <w:tr w14:paraId="13D95B54">
        <w:trPr>
          <w:jc w:val="center"/>
        </w:trPr>
        <w:tc>
          <w:tcPr>
            <w:tcW w:w="4986" w:type="dxa"/>
            <w:vAlign w:val="center"/>
          </w:tcPr>
          <w:p w14:paraId="15C2EB35">
            <w:pPr>
              <w:spacing w:after="0" w:line="240" w:lineRule="auto"/>
            </w:pPr>
            <w:r>
              <w:rPr>
                <w:b w:val="0"/>
              </w:rPr>
              <w:t>Engine</w:t>
            </w:r>
          </w:p>
        </w:tc>
        <w:tc>
          <w:tcPr>
            <w:tcW w:w="4986" w:type="dxa"/>
            <w:vAlign w:val="center"/>
          </w:tcPr>
          <w:p w14:paraId="0AB35A90">
            <w:pPr>
              <w:spacing w:after="0" w:line="240" w:lineRule="auto"/>
            </w:pPr>
            <w:r>
              <w:rPr>
                <w:b w:val="0"/>
              </w:rPr>
              <w:t>Tình trạng, khả năng khởi động, tiếng động bất thường, rò rỉ, ghi chú</w:t>
            </w:r>
          </w:p>
        </w:tc>
      </w:tr>
      <w:tr w14:paraId="427AA767">
        <w:trPr>
          <w:jc w:val="center"/>
        </w:trPr>
        <w:tc>
          <w:tcPr>
            <w:tcW w:w="4986" w:type="dxa"/>
            <w:vAlign w:val="center"/>
          </w:tcPr>
          <w:p w14:paraId="5629EC65">
            <w:pPr>
              <w:spacing w:after="0" w:line="240" w:lineRule="auto"/>
            </w:pPr>
            <w:r>
              <w:rPr>
                <w:b w:val="0"/>
              </w:rPr>
              <w:t>Transmission</w:t>
            </w:r>
          </w:p>
        </w:tc>
        <w:tc>
          <w:tcPr>
            <w:tcW w:w="4986" w:type="dxa"/>
            <w:vAlign w:val="center"/>
          </w:tcPr>
          <w:p w14:paraId="56E2FEB2">
            <w:pPr>
              <w:spacing w:after="0" w:line="240" w:lineRule="auto"/>
            </w:pPr>
            <w:r>
              <w:rPr>
                <w:b w:val="0"/>
              </w:rPr>
              <w:t>Tình trạng vận hành, bất thường, ghi chú</w:t>
            </w:r>
          </w:p>
        </w:tc>
      </w:tr>
      <w:tr w14:paraId="0FA72AA0">
        <w:trPr>
          <w:jc w:val="center"/>
        </w:trPr>
        <w:tc>
          <w:tcPr>
            <w:tcW w:w="4986" w:type="dxa"/>
            <w:vAlign w:val="center"/>
          </w:tcPr>
          <w:p w14:paraId="187654CE">
            <w:pPr>
              <w:spacing w:after="0" w:line="240" w:lineRule="auto"/>
            </w:pPr>
            <w:r>
              <w:rPr>
                <w:b w:val="0"/>
              </w:rPr>
              <w:t>Hydraulic</w:t>
            </w:r>
          </w:p>
        </w:tc>
        <w:tc>
          <w:tcPr>
            <w:tcW w:w="4986" w:type="dxa"/>
            <w:vAlign w:val="center"/>
          </w:tcPr>
          <w:p w14:paraId="17810EB3">
            <w:pPr>
              <w:spacing w:after="0" w:line="240" w:lineRule="auto"/>
            </w:pPr>
            <w:r>
              <w:rPr>
                <w:b w:val="0"/>
              </w:rPr>
              <w:t>Nâng/hạ, nghiêng, rò rỉ, ghi chú</w:t>
            </w:r>
          </w:p>
        </w:tc>
      </w:tr>
      <w:tr w14:paraId="1ECA8CFD">
        <w:trPr>
          <w:jc w:val="center"/>
        </w:trPr>
        <w:tc>
          <w:tcPr>
            <w:tcW w:w="4986" w:type="dxa"/>
            <w:vAlign w:val="center"/>
          </w:tcPr>
          <w:p w14:paraId="512D115C">
            <w:pPr>
              <w:spacing w:after="0" w:line="240" w:lineRule="auto"/>
            </w:pPr>
            <w:r>
              <w:rPr>
                <w:b w:val="0"/>
              </w:rPr>
              <w:t>Mast</w:t>
            </w:r>
          </w:p>
        </w:tc>
        <w:tc>
          <w:tcPr>
            <w:tcW w:w="4986" w:type="dxa"/>
            <w:vAlign w:val="center"/>
          </w:tcPr>
          <w:p w14:paraId="0F3B9D3D">
            <w:pPr>
              <w:spacing w:after="0" w:line="240" w:lineRule="auto"/>
            </w:pPr>
            <w:r>
              <w:rPr>
                <w:b w:val="0"/>
              </w:rPr>
              <w:t>Tình trạng mast, chain, fork, attachment</w:t>
            </w:r>
          </w:p>
        </w:tc>
      </w:tr>
      <w:tr w14:paraId="47B10CC2">
        <w:trPr>
          <w:jc w:val="center"/>
        </w:trPr>
        <w:tc>
          <w:tcPr>
            <w:tcW w:w="4986" w:type="dxa"/>
            <w:vAlign w:val="center"/>
          </w:tcPr>
          <w:p w14:paraId="161495DE">
            <w:pPr>
              <w:spacing w:after="0" w:line="240" w:lineRule="auto"/>
            </w:pPr>
            <w:r>
              <w:rPr>
                <w:b w:val="0"/>
              </w:rPr>
              <w:t>Tire</w:t>
            </w:r>
          </w:p>
        </w:tc>
        <w:tc>
          <w:tcPr>
            <w:tcW w:w="4986" w:type="dxa"/>
            <w:vAlign w:val="center"/>
          </w:tcPr>
          <w:p w14:paraId="299A88D3">
            <w:pPr>
              <w:spacing w:after="0" w:line="240" w:lineRule="auto"/>
            </w:pPr>
            <w:r>
              <w:rPr>
                <w:b w:val="0"/>
              </w:rPr>
              <w:t>Tình trạng từng bánh hoặc đánh giá tổng thể</w:t>
            </w:r>
          </w:p>
        </w:tc>
      </w:tr>
      <w:tr w14:paraId="39815473">
        <w:trPr>
          <w:jc w:val="center"/>
        </w:trPr>
        <w:tc>
          <w:tcPr>
            <w:tcW w:w="4986" w:type="dxa"/>
            <w:vAlign w:val="center"/>
          </w:tcPr>
          <w:p w14:paraId="65247560">
            <w:pPr>
              <w:spacing w:after="0" w:line="240" w:lineRule="auto"/>
            </w:pPr>
            <w:r>
              <w:rPr>
                <w:b w:val="0"/>
              </w:rPr>
              <w:t>Electrical / Battery</w:t>
            </w:r>
          </w:p>
        </w:tc>
        <w:tc>
          <w:tcPr>
            <w:tcW w:w="4986" w:type="dxa"/>
            <w:vAlign w:val="center"/>
          </w:tcPr>
          <w:p w14:paraId="4FF54AAF">
            <w:pPr>
              <w:spacing w:after="0" w:line="240" w:lineRule="auto"/>
            </w:pPr>
            <w:r>
              <w:rPr>
                <w:b w:val="0"/>
              </w:rPr>
              <w:t>Tình trạng điện, battery và các vấn đề liên quan</w:t>
            </w:r>
          </w:p>
        </w:tc>
      </w:tr>
      <w:tr w14:paraId="6FC9EC32">
        <w:trPr>
          <w:jc w:val="center"/>
        </w:trPr>
        <w:tc>
          <w:tcPr>
            <w:tcW w:w="4986" w:type="dxa"/>
            <w:vAlign w:val="center"/>
          </w:tcPr>
          <w:p w14:paraId="056401D2">
            <w:pPr>
              <w:spacing w:after="0" w:line="240" w:lineRule="auto"/>
            </w:pPr>
            <w:r>
              <w:rPr>
                <w:b w:val="0"/>
              </w:rPr>
              <w:t>Body</w:t>
            </w:r>
          </w:p>
        </w:tc>
        <w:tc>
          <w:tcPr>
            <w:tcW w:w="4986" w:type="dxa"/>
            <w:vAlign w:val="center"/>
          </w:tcPr>
          <w:p w14:paraId="3C079686">
            <w:pPr>
              <w:spacing w:after="0" w:line="240" w:lineRule="auto"/>
            </w:pPr>
            <w:r>
              <w:rPr>
                <w:b w:val="0"/>
              </w:rPr>
              <w:t>Trầy xước, móp, hư hỏng ngoại thất</w:t>
            </w:r>
          </w:p>
        </w:tc>
      </w:tr>
      <w:tr w14:paraId="4D92E6FF">
        <w:trPr>
          <w:jc w:val="center"/>
        </w:trPr>
        <w:tc>
          <w:tcPr>
            <w:tcW w:w="4986" w:type="dxa"/>
            <w:vAlign w:val="center"/>
          </w:tcPr>
          <w:p w14:paraId="00B2E9B6">
            <w:pPr>
              <w:spacing w:after="0" w:line="240" w:lineRule="auto"/>
            </w:pPr>
            <w:r>
              <w:rPr>
                <w:b w:val="0"/>
              </w:rPr>
              <w:t>Safety</w:t>
            </w:r>
          </w:p>
        </w:tc>
        <w:tc>
          <w:tcPr>
            <w:tcW w:w="4986" w:type="dxa"/>
            <w:vAlign w:val="center"/>
          </w:tcPr>
          <w:p w14:paraId="4646C562">
            <w:pPr>
              <w:spacing w:after="0" w:line="240" w:lineRule="auto"/>
            </w:pPr>
            <w:r>
              <w:rPr>
                <w:b w:val="0"/>
              </w:rPr>
              <w:t>Các hạng mục an toàn</w:t>
            </w:r>
          </w:p>
        </w:tc>
      </w:tr>
      <w:tr w14:paraId="3A3490A2">
        <w:trPr>
          <w:jc w:val="center"/>
        </w:trPr>
        <w:tc>
          <w:tcPr>
            <w:tcW w:w="4986" w:type="dxa"/>
            <w:vAlign w:val="center"/>
          </w:tcPr>
          <w:p w14:paraId="64289EFD">
            <w:pPr>
              <w:spacing w:after="0" w:line="240" w:lineRule="auto"/>
            </w:pPr>
            <w:r>
              <w:rPr>
                <w:b w:val="0"/>
              </w:rPr>
              <w:t>Overall Condition</w:t>
            </w:r>
          </w:p>
        </w:tc>
        <w:tc>
          <w:tcPr>
            <w:tcW w:w="4986" w:type="dxa"/>
            <w:vAlign w:val="center"/>
          </w:tcPr>
          <w:p w14:paraId="173F0FAF">
            <w:pPr>
              <w:spacing w:after="0" w:line="240" w:lineRule="auto"/>
            </w:pPr>
            <w:r>
              <w:rPr>
                <w:b w:val="0"/>
              </w:rPr>
              <w:t>Đánh giá tổng thể và ghi chú</w:t>
            </w:r>
          </w:p>
        </w:tc>
      </w:tr>
    </w:tbl>
    <w:p w14:paraId="2AF435CB"/>
    <w:p w14:paraId="0996A8B3">
      <w:pPr>
        <w:pStyle w:val="3"/>
      </w:pPr>
      <w:r>
        <w:t>7.1. Mức đánh giá</w:t>
      </w:r>
    </w:p>
    <w:p w14:paraId="6E9527E6">
      <w:pPr>
        <w:pStyle w:val="23"/>
      </w:pPr>
      <w:r>
        <w:t>Good</w:t>
      </w:r>
    </w:p>
    <w:p w14:paraId="38E6654F">
      <w:pPr>
        <w:pStyle w:val="23"/>
      </w:pPr>
      <w:r>
        <w:t>Fair</w:t>
      </w:r>
    </w:p>
    <w:p w14:paraId="4EC88795">
      <w:pPr>
        <w:pStyle w:val="23"/>
      </w:pPr>
      <w:r>
        <w:t>Needs Repair</w:t>
      </w:r>
    </w:p>
    <w:p w14:paraId="527E5B90">
      <w:pPr>
        <w:pStyle w:val="23"/>
      </w:pPr>
      <w:r>
        <w:t>NG</w:t>
      </w:r>
    </w:p>
    <w:p w14:paraId="1A7862B7">
      <w:pPr>
        <w:pStyle w:val="23"/>
      </w:pPr>
      <w:r>
        <w:t>Unknown</w:t>
      </w:r>
    </w:p>
    <w:p w14:paraId="2CD8A805">
      <w:r>
        <w:t>Danh sách mức đánh giá cần được khách hàng xác nhận và có thể thay đổi theo nghiệp vụ thực tế.</w:t>
      </w:r>
    </w:p>
    <w:p w14:paraId="7A738F27">
      <w:pPr>
        <w:pStyle w:val="2"/>
      </w:pPr>
      <w:r>
        <w:t>8. Inspection / Kiểm tra máy</w:t>
      </w:r>
    </w:p>
    <w:p w14:paraId="615BF3D0">
      <w:pPr>
        <w:pStyle w:val="23"/>
      </w:pPr>
      <w:r>
        <w:t>Có checklist kiểm tra theo từng chủng loại máy.</w:t>
      </w:r>
    </w:p>
    <w:p w14:paraId="2936598B">
      <w:pPr>
        <w:pStyle w:val="23"/>
      </w:pPr>
      <w:r>
        <w:t>Người kiểm tra chọn kết quả cho từng hạng mục và có thể ghi chú chi tiết.</w:t>
      </w:r>
    </w:p>
    <w:p w14:paraId="71074AF7">
      <w:pPr>
        <w:pStyle w:val="23"/>
      </w:pPr>
      <w:r>
        <w:t>Có thể đính kèm ảnh vào từng hạng mục kiểm tra.</w:t>
      </w:r>
    </w:p>
    <w:p w14:paraId="17098FB6">
      <w:pPr>
        <w:pStyle w:val="23"/>
      </w:pPr>
      <w:r>
        <w:t>Lưu ngày giờ kiểm tra và người thực hiện.</w:t>
      </w:r>
    </w:p>
    <w:p w14:paraId="587C80EF">
      <w:pPr>
        <w:pStyle w:val="23"/>
      </w:pPr>
      <w:r>
        <w:t>Có thể thực hiện kiểm tra lại sau sửa chữa.</w:t>
      </w:r>
    </w:p>
    <w:p w14:paraId="0939D807">
      <w:pPr>
        <w:pStyle w:val="23"/>
      </w:pPr>
      <w:r>
        <w:t>Có báo cáo tổng hợp kết quả kiểm tra cho từng máy.</w:t>
      </w:r>
    </w:p>
    <w:p w14:paraId="2FE5B30E">
      <w:pPr>
        <w:pStyle w:val="23"/>
      </w:pPr>
      <w:r>
        <w:t>Kết quả inspection có thể được sử dụng làm một phần thông tin công khai cho khách hàng nếu doanh nghiệp cho phép.</w:t>
      </w:r>
    </w:p>
    <w:p w14:paraId="5B5193AE">
      <w:pPr>
        <w:pStyle w:val="2"/>
      </w:pPr>
      <w:r>
        <w:t>9. Quản lý sửa chữa / bảo dưỡng</w:t>
      </w:r>
    </w:p>
    <w:p w14:paraId="3552C45D">
      <w:pPr>
        <w:pStyle w:val="23"/>
      </w:pPr>
      <w:r>
        <w:t>Tạo danh sách các hạng mục cần sửa từ kết quả inspection.</w:t>
      </w:r>
    </w:p>
    <w:p w14:paraId="3CA392FF">
      <w:pPr>
        <w:pStyle w:val="23"/>
      </w:pPr>
      <w:r>
        <w:t>Ghi nhận nội dung sửa chữa.</w:t>
      </w:r>
    </w:p>
    <w:p w14:paraId="6E1B4E8A">
      <w:pPr>
        <w:pStyle w:val="23"/>
      </w:pPr>
      <w:r>
        <w:t>Mức độ ưu tiên.</w:t>
      </w:r>
    </w:p>
    <w:p w14:paraId="24F6BE4F">
      <w:pPr>
        <w:pStyle w:val="23"/>
      </w:pPr>
      <w:r>
        <w:t>Người/đơn vị phụ trách.</w:t>
      </w:r>
    </w:p>
    <w:p w14:paraId="2A183493">
      <w:pPr>
        <w:pStyle w:val="23"/>
      </w:pPr>
      <w:r>
        <w:t>Ngày bắt đầu và ngày hoàn thành.</w:t>
      </w:r>
    </w:p>
    <w:p w14:paraId="19A6634D">
      <w:pPr>
        <w:pStyle w:val="23"/>
      </w:pPr>
      <w:r>
        <w:t>Trạng thái sửa chữa.</w:t>
      </w:r>
    </w:p>
    <w:p w14:paraId="1E782AFC">
      <w:pPr>
        <w:pStyle w:val="23"/>
      </w:pPr>
      <w:r>
        <w:t>Phụ tùng sử dụng.</w:t>
      </w:r>
    </w:p>
    <w:p w14:paraId="3DAECEC9">
      <w:pPr>
        <w:pStyle w:val="23"/>
      </w:pPr>
      <w:r>
        <w:t>Chi phí sửa chữa.</w:t>
      </w:r>
    </w:p>
    <w:p w14:paraId="31199192">
      <w:pPr>
        <w:pStyle w:val="23"/>
      </w:pPr>
      <w:r>
        <w:t>Ảnh trước và sau sửa chữa.</w:t>
      </w:r>
    </w:p>
    <w:p w14:paraId="160C4A86">
      <w:pPr>
        <w:pStyle w:val="23"/>
      </w:pPr>
      <w:r>
        <w:t>Lịch sử sửa chữa/bảo dưỡng của máy.</w:t>
      </w:r>
    </w:p>
    <w:p w14:paraId="17DF9CCE">
      <w:pPr>
        <w:pStyle w:val="2"/>
      </w:pPr>
      <w:r>
        <w:t>10. Hình ảnh và tài liệu</w:t>
      </w:r>
    </w:p>
    <w:p w14:paraId="34459E5A">
      <w:r>
        <w:t>Mỗi máy cần có một thư viện hình ảnh/tài liệu riêng.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195044C">
        <w:trPr>
          <w:jc w:val="center"/>
        </w:trPr>
        <w:tc>
          <w:tcPr>
            <w:tcW w:w="4986" w:type="dxa"/>
            <w:shd w:val="clear" w:color="auto" w:fill="1F4E78"/>
            <w:vAlign w:val="center"/>
          </w:tcPr>
          <w:p w14:paraId="5CFC61F5">
            <w:pPr>
              <w:spacing w:after="0" w:line="240" w:lineRule="auto"/>
            </w:pPr>
            <w:r>
              <w:rPr>
                <w:b/>
                <w:color w:val="FFFFFF"/>
              </w:rPr>
              <w:t>Nhóm</w:t>
            </w:r>
          </w:p>
        </w:tc>
        <w:tc>
          <w:tcPr>
            <w:tcW w:w="4986" w:type="dxa"/>
            <w:shd w:val="clear" w:color="auto" w:fill="1F4E78"/>
            <w:vAlign w:val="center"/>
          </w:tcPr>
          <w:p w14:paraId="107E900C">
            <w:pPr>
              <w:spacing w:after="0" w:line="240" w:lineRule="auto"/>
            </w:pPr>
            <w:r>
              <w:rPr>
                <w:b/>
                <w:color w:val="FFFFFF"/>
              </w:rPr>
              <w:t>Ví dụ</w:t>
            </w:r>
          </w:p>
        </w:tc>
      </w:tr>
      <w:tr w14:paraId="708D9633">
        <w:trPr>
          <w:jc w:val="center"/>
        </w:trPr>
        <w:tc>
          <w:tcPr>
            <w:tcW w:w="4986" w:type="dxa"/>
            <w:vAlign w:val="center"/>
          </w:tcPr>
          <w:p w14:paraId="4B7A51C5">
            <w:pPr>
              <w:spacing w:after="0" w:line="240" w:lineRule="auto"/>
            </w:pPr>
            <w:r>
              <w:rPr>
                <w:b w:val="0"/>
              </w:rPr>
              <w:t>Ảnh tổng thể</w:t>
            </w:r>
          </w:p>
        </w:tc>
        <w:tc>
          <w:tcPr>
            <w:tcW w:w="4986" w:type="dxa"/>
            <w:vAlign w:val="center"/>
          </w:tcPr>
          <w:p w14:paraId="23359749">
            <w:pPr>
              <w:spacing w:after="0" w:line="240" w:lineRule="auto"/>
            </w:pPr>
            <w:r>
              <w:rPr>
                <w:b w:val="0"/>
              </w:rPr>
              <w:t>Front, Rear, Left, Right</w:t>
            </w:r>
          </w:p>
        </w:tc>
      </w:tr>
      <w:tr w14:paraId="1EDD25AF">
        <w:trPr>
          <w:jc w:val="center"/>
        </w:trPr>
        <w:tc>
          <w:tcPr>
            <w:tcW w:w="4986" w:type="dxa"/>
            <w:vAlign w:val="center"/>
          </w:tcPr>
          <w:p w14:paraId="2F2688B8">
            <w:pPr>
              <w:spacing w:after="0" w:line="240" w:lineRule="auto"/>
            </w:pPr>
            <w:r>
              <w:rPr>
                <w:b w:val="0"/>
              </w:rPr>
              <w:t>Ảnh kỹ thuật</w:t>
            </w:r>
          </w:p>
        </w:tc>
        <w:tc>
          <w:tcPr>
            <w:tcW w:w="4986" w:type="dxa"/>
            <w:vAlign w:val="center"/>
          </w:tcPr>
          <w:p w14:paraId="3351114F">
            <w:pPr>
              <w:spacing w:after="0" w:line="240" w:lineRule="auto"/>
            </w:pPr>
            <w:r>
              <w:rPr>
                <w:b w:val="0"/>
              </w:rPr>
              <w:t>Engine, Mast, Fork, Tire, Battery, Attachment</w:t>
            </w:r>
          </w:p>
        </w:tc>
      </w:tr>
      <w:tr w14:paraId="6E442CA1">
        <w:trPr>
          <w:jc w:val="center"/>
        </w:trPr>
        <w:tc>
          <w:tcPr>
            <w:tcW w:w="4986" w:type="dxa"/>
            <w:vAlign w:val="center"/>
          </w:tcPr>
          <w:p w14:paraId="3DA7C1C1">
            <w:pPr>
              <w:spacing w:after="0" w:line="240" w:lineRule="auto"/>
            </w:pPr>
            <w:r>
              <w:rPr>
                <w:b w:val="0"/>
              </w:rPr>
              <w:t>Ảnh tình trạng</w:t>
            </w:r>
          </w:p>
        </w:tc>
        <w:tc>
          <w:tcPr>
            <w:tcW w:w="4986" w:type="dxa"/>
            <w:vAlign w:val="center"/>
          </w:tcPr>
          <w:p w14:paraId="5050A5FF">
            <w:pPr>
              <w:spacing w:after="0" w:line="240" w:lineRule="auto"/>
            </w:pPr>
            <w:r>
              <w:rPr>
                <w:b w:val="0"/>
              </w:rPr>
              <w:t>Damage, leakage, wear, defect</w:t>
            </w:r>
          </w:p>
        </w:tc>
      </w:tr>
      <w:tr w14:paraId="0EA866D8">
        <w:trPr>
          <w:jc w:val="center"/>
        </w:trPr>
        <w:tc>
          <w:tcPr>
            <w:tcW w:w="4986" w:type="dxa"/>
            <w:vAlign w:val="center"/>
          </w:tcPr>
          <w:p w14:paraId="221D71DE">
            <w:pPr>
              <w:spacing w:after="0" w:line="240" w:lineRule="auto"/>
            </w:pPr>
            <w:r>
              <w:rPr>
                <w:b w:val="0"/>
              </w:rPr>
              <w:t>Ảnh inspection</w:t>
            </w:r>
          </w:p>
        </w:tc>
        <w:tc>
          <w:tcPr>
            <w:tcW w:w="4986" w:type="dxa"/>
            <w:vAlign w:val="center"/>
          </w:tcPr>
          <w:p w14:paraId="7489D68E">
            <w:pPr>
              <w:spacing w:after="0" w:line="240" w:lineRule="auto"/>
            </w:pPr>
            <w:r>
              <w:rPr>
                <w:b w:val="0"/>
              </w:rPr>
              <w:t>Ảnh chụp trong quá trình kiểm tra</w:t>
            </w:r>
          </w:p>
        </w:tc>
      </w:tr>
      <w:tr w14:paraId="6D7F08B0">
        <w:trPr>
          <w:jc w:val="center"/>
        </w:trPr>
        <w:tc>
          <w:tcPr>
            <w:tcW w:w="4986" w:type="dxa"/>
            <w:vAlign w:val="center"/>
          </w:tcPr>
          <w:p w14:paraId="71BDB555">
            <w:pPr>
              <w:spacing w:after="0" w:line="240" w:lineRule="auto"/>
            </w:pPr>
            <w:r>
              <w:rPr>
                <w:b w:val="0"/>
              </w:rPr>
              <w:t>Ảnh Before/After</w:t>
            </w:r>
          </w:p>
        </w:tc>
        <w:tc>
          <w:tcPr>
            <w:tcW w:w="4986" w:type="dxa"/>
            <w:vAlign w:val="center"/>
          </w:tcPr>
          <w:p w14:paraId="0115AF32">
            <w:pPr>
              <w:spacing w:after="0" w:line="240" w:lineRule="auto"/>
            </w:pPr>
            <w:r>
              <w:rPr>
                <w:b w:val="0"/>
              </w:rPr>
              <w:t>Trước và sau sửa chữa</w:t>
            </w:r>
          </w:p>
        </w:tc>
      </w:tr>
      <w:tr w14:paraId="1620C0C5">
        <w:trPr>
          <w:jc w:val="center"/>
        </w:trPr>
        <w:tc>
          <w:tcPr>
            <w:tcW w:w="4986" w:type="dxa"/>
            <w:vAlign w:val="center"/>
          </w:tcPr>
          <w:p w14:paraId="491AA331">
            <w:pPr>
              <w:spacing w:after="0" w:line="240" w:lineRule="auto"/>
            </w:pPr>
            <w:r>
              <w:rPr>
                <w:b w:val="0"/>
              </w:rPr>
              <w:t>Tài liệu</w:t>
            </w:r>
          </w:p>
        </w:tc>
        <w:tc>
          <w:tcPr>
            <w:tcW w:w="4986" w:type="dxa"/>
            <w:vAlign w:val="center"/>
          </w:tcPr>
          <w:p w14:paraId="5FE235B9">
            <w:pPr>
              <w:spacing w:after="0" w:line="240" w:lineRule="auto"/>
            </w:pPr>
            <w:r>
              <w:rPr>
                <w:b w:val="0"/>
              </w:rPr>
              <w:t>Inspection Report, Invoice, Auction/Tender document, Maintenance record, Other</w:t>
            </w:r>
          </w:p>
        </w:tc>
      </w:tr>
    </w:tbl>
    <w:p w14:paraId="2F6D62A9"/>
    <w:p w14:paraId="58EC3DB5">
      <w:r>
        <w:t>Có thể đánh dấu ảnh nào được phép hiển thị cho khách hàng.</w:t>
      </w:r>
    </w:p>
    <w:p w14:paraId="260EE9B7">
      <w:pPr>
        <w:pStyle w:val="2"/>
      </w:pPr>
      <w:r>
        <w:t>11. Vị trí và trạng thái máy</w:t>
      </w:r>
    </w:p>
    <w:p w14:paraId="0C664640">
      <w:pPr>
        <w:pStyle w:val="3"/>
      </w:pPr>
      <w:r>
        <w:t>11.1. Vị trí</w:t>
      </w:r>
    </w:p>
    <w:p w14:paraId="25A7DF30">
      <w:pPr>
        <w:pStyle w:val="23"/>
      </w:pPr>
      <w:r>
        <w:t>Khu vực/quốc gia</w:t>
      </w:r>
    </w:p>
    <w:p w14:paraId="678ACB3B">
      <w:pPr>
        <w:pStyle w:val="23"/>
      </w:pPr>
      <w:r>
        <w:t>Tỉnh/thành phố</w:t>
      </w:r>
    </w:p>
    <w:p w14:paraId="131DFC1F">
      <w:pPr>
        <w:pStyle w:val="23"/>
      </w:pPr>
      <w:r>
        <w:t>Kho/Yard</w:t>
      </w:r>
    </w:p>
    <w:p w14:paraId="50662DFE">
      <w:pPr>
        <w:pStyle w:val="23"/>
      </w:pPr>
      <w:r>
        <w:t>Khu vực trong kho</w:t>
      </w:r>
    </w:p>
    <w:p w14:paraId="2EEF0A12">
      <w:pPr>
        <w:pStyle w:val="23"/>
      </w:pPr>
      <w:r>
        <w:t>Vị trí cụ thể nếu cần</w:t>
      </w:r>
    </w:p>
    <w:p w14:paraId="5A6BF89E">
      <w:pPr>
        <w:pStyle w:val="23"/>
      </w:pPr>
      <w:r>
        <w:t>Lịch sử thay đổi vị trí</w:t>
      </w:r>
    </w:p>
    <w:p w14:paraId="33BF68D6">
      <w:pPr>
        <w:pStyle w:val="3"/>
      </w:pPr>
      <w:r>
        <w:t>11.2. Trạng thái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46280A3">
        <w:trPr>
          <w:jc w:val="center"/>
        </w:trPr>
        <w:tc>
          <w:tcPr>
            <w:tcW w:w="4986" w:type="dxa"/>
            <w:shd w:val="clear" w:color="auto" w:fill="1F4E78"/>
            <w:vAlign w:val="center"/>
          </w:tcPr>
          <w:p w14:paraId="01E2A6E8">
            <w:pPr>
              <w:spacing w:after="0" w:line="240" w:lineRule="auto"/>
            </w:pPr>
            <w:r>
              <w:rPr>
                <w:b/>
                <w:color w:val="FFFFFF"/>
              </w:rPr>
              <w:t>Trạng thái</w:t>
            </w:r>
          </w:p>
        </w:tc>
        <w:tc>
          <w:tcPr>
            <w:tcW w:w="4986" w:type="dxa"/>
            <w:shd w:val="clear" w:color="auto" w:fill="1F4E78"/>
            <w:vAlign w:val="center"/>
          </w:tcPr>
          <w:p w14:paraId="5F6B0FF5">
            <w:pPr>
              <w:spacing w:after="0" w:line="240" w:lineRule="auto"/>
            </w:pPr>
            <w:r>
              <w:rPr>
                <w:b/>
                <w:color w:val="FFFFFF"/>
              </w:rPr>
              <w:t>Ý nghĩa</w:t>
            </w:r>
          </w:p>
        </w:tc>
      </w:tr>
      <w:tr w14:paraId="60E30FEB">
        <w:trPr>
          <w:jc w:val="center"/>
        </w:trPr>
        <w:tc>
          <w:tcPr>
            <w:tcW w:w="4986" w:type="dxa"/>
            <w:vAlign w:val="center"/>
          </w:tcPr>
          <w:p w14:paraId="2CF67709">
            <w:pPr>
              <w:spacing w:after="0" w:line="240" w:lineRule="auto"/>
            </w:pPr>
            <w:r>
              <w:rPr>
                <w:b w:val="0"/>
              </w:rPr>
              <w:t>Draft</w:t>
            </w:r>
          </w:p>
        </w:tc>
        <w:tc>
          <w:tcPr>
            <w:tcW w:w="4986" w:type="dxa"/>
            <w:vAlign w:val="center"/>
          </w:tcPr>
          <w:p w14:paraId="14A6151B">
            <w:pPr>
              <w:spacing w:after="0" w:line="240" w:lineRule="auto"/>
            </w:pPr>
            <w:r>
              <w:rPr>
                <w:b w:val="0"/>
              </w:rPr>
              <w:t>Đang tạo/chưa hoàn thiện thông tin</w:t>
            </w:r>
          </w:p>
        </w:tc>
      </w:tr>
      <w:tr w14:paraId="4CF9A692">
        <w:trPr>
          <w:jc w:val="center"/>
        </w:trPr>
        <w:tc>
          <w:tcPr>
            <w:tcW w:w="4986" w:type="dxa"/>
            <w:vAlign w:val="center"/>
          </w:tcPr>
          <w:p w14:paraId="26755AB0">
            <w:pPr>
              <w:spacing w:after="0" w:line="240" w:lineRule="auto"/>
            </w:pPr>
            <w:r>
              <w:rPr>
                <w:b w:val="0"/>
              </w:rPr>
              <w:t>Incoming</w:t>
            </w:r>
          </w:p>
        </w:tc>
        <w:tc>
          <w:tcPr>
            <w:tcW w:w="4986" w:type="dxa"/>
            <w:vAlign w:val="center"/>
          </w:tcPr>
          <w:p w14:paraId="0C2912D0">
            <w:pPr>
              <w:spacing w:after="0" w:line="240" w:lineRule="auto"/>
            </w:pPr>
            <w:r>
              <w:rPr>
                <w:b w:val="0"/>
              </w:rPr>
              <w:t>Đã mua/đang chờ máy về</w:t>
            </w:r>
          </w:p>
        </w:tc>
      </w:tr>
      <w:tr w14:paraId="500A4C1D">
        <w:trPr>
          <w:jc w:val="center"/>
        </w:trPr>
        <w:tc>
          <w:tcPr>
            <w:tcW w:w="4986" w:type="dxa"/>
            <w:vAlign w:val="center"/>
          </w:tcPr>
          <w:p w14:paraId="749DE3E2">
            <w:pPr>
              <w:spacing w:after="0" w:line="240" w:lineRule="auto"/>
            </w:pPr>
            <w:r>
              <w:rPr>
                <w:b w:val="0"/>
              </w:rPr>
              <w:t>Received</w:t>
            </w:r>
          </w:p>
        </w:tc>
        <w:tc>
          <w:tcPr>
            <w:tcW w:w="4986" w:type="dxa"/>
            <w:vAlign w:val="center"/>
          </w:tcPr>
          <w:p w14:paraId="2733F976">
            <w:pPr>
              <w:spacing w:after="0" w:line="240" w:lineRule="auto"/>
            </w:pPr>
            <w:r>
              <w:rPr>
                <w:b w:val="0"/>
              </w:rPr>
              <w:t>Đã nhận máy</w:t>
            </w:r>
          </w:p>
        </w:tc>
      </w:tr>
      <w:tr w14:paraId="42EFA066">
        <w:trPr>
          <w:jc w:val="center"/>
        </w:trPr>
        <w:tc>
          <w:tcPr>
            <w:tcW w:w="4986" w:type="dxa"/>
            <w:vAlign w:val="center"/>
          </w:tcPr>
          <w:p w14:paraId="6BFF7D1D">
            <w:pPr>
              <w:spacing w:after="0" w:line="240" w:lineRule="auto"/>
            </w:pPr>
            <w:r>
              <w:rPr>
                <w:b w:val="0"/>
              </w:rPr>
              <w:t>Inspection</w:t>
            </w:r>
          </w:p>
        </w:tc>
        <w:tc>
          <w:tcPr>
            <w:tcW w:w="4986" w:type="dxa"/>
            <w:vAlign w:val="center"/>
          </w:tcPr>
          <w:p w14:paraId="05229EAF">
            <w:pPr>
              <w:spacing w:after="0" w:line="240" w:lineRule="auto"/>
            </w:pPr>
            <w:r>
              <w:rPr>
                <w:b w:val="0"/>
              </w:rPr>
              <w:t>Đang kiểm tra</w:t>
            </w:r>
          </w:p>
        </w:tc>
      </w:tr>
      <w:tr w14:paraId="78B0DFD1">
        <w:trPr>
          <w:jc w:val="center"/>
        </w:trPr>
        <w:tc>
          <w:tcPr>
            <w:tcW w:w="4986" w:type="dxa"/>
            <w:vAlign w:val="center"/>
          </w:tcPr>
          <w:p w14:paraId="7C1FC06F">
            <w:pPr>
              <w:spacing w:after="0" w:line="240" w:lineRule="auto"/>
            </w:pPr>
            <w:r>
              <w:rPr>
                <w:b w:val="0"/>
              </w:rPr>
              <w:t>Repair</w:t>
            </w:r>
          </w:p>
        </w:tc>
        <w:tc>
          <w:tcPr>
            <w:tcW w:w="4986" w:type="dxa"/>
            <w:vAlign w:val="center"/>
          </w:tcPr>
          <w:p w14:paraId="0ECD3927">
            <w:pPr>
              <w:spacing w:after="0" w:line="240" w:lineRule="auto"/>
            </w:pPr>
            <w:r>
              <w:rPr>
                <w:b w:val="0"/>
              </w:rPr>
              <w:t>Đang sửa chữa</w:t>
            </w:r>
          </w:p>
        </w:tc>
      </w:tr>
      <w:tr w14:paraId="645AD320">
        <w:trPr>
          <w:jc w:val="center"/>
        </w:trPr>
        <w:tc>
          <w:tcPr>
            <w:tcW w:w="4986" w:type="dxa"/>
            <w:vAlign w:val="center"/>
          </w:tcPr>
          <w:p w14:paraId="1273C1E4">
            <w:pPr>
              <w:spacing w:after="0" w:line="240" w:lineRule="auto"/>
            </w:pPr>
            <w:r>
              <w:rPr>
                <w:b w:val="0"/>
              </w:rPr>
              <w:t>Ready</w:t>
            </w:r>
          </w:p>
        </w:tc>
        <w:tc>
          <w:tcPr>
            <w:tcW w:w="4986" w:type="dxa"/>
            <w:vAlign w:val="center"/>
          </w:tcPr>
          <w:p w14:paraId="4700409B">
            <w:pPr>
              <w:spacing w:after="0" w:line="240" w:lineRule="auto"/>
            </w:pPr>
            <w:r>
              <w:rPr>
                <w:b w:val="0"/>
              </w:rPr>
              <w:t>Đã sẵn sàng để bán</w:t>
            </w:r>
          </w:p>
        </w:tc>
      </w:tr>
      <w:tr w14:paraId="0B1146FE">
        <w:trPr>
          <w:jc w:val="center"/>
        </w:trPr>
        <w:tc>
          <w:tcPr>
            <w:tcW w:w="4986" w:type="dxa"/>
            <w:vAlign w:val="center"/>
          </w:tcPr>
          <w:p w14:paraId="18F26041">
            <w:pPr>
              <w:spacing w:after="0" w:line="240" w:lineRule="auto"/>
            </w:pPr>
            <w:r>
              <w:rPr>
                <w:b w:val="0"/>
              </w:rPr>
              <w:t>Published</w:t>
            </w:r>
          </w:p>
        </w:tc>
        <w:tc>
          <w:tcPr>
            <w:tcW w:w="4986" w:type="dxa"/>
            <w:vAlign w:val="center"/>
          </w:tcPr>
          <w:p w14:paraId="7F9F3B63">
            <w:pPr>
              <w:spacing w:after="0" w:line="240" w:lineRule="auto"/>
            </w:pPr>
            <w:r>
              <w:rPr>
                <w:b w:val="0"/>
              </w:rPr>
              <w:t>Đang được công khai bán</w:t>
            </w:r>
          </w:p>
        </w:tc>
      </w:tr>
      <w:tr w14:paraId="52C222F7">
        <w:trPr>
          <w:jc w:val="center"/>
        </w:trPr>
        <w:tc>
          <w:tcPr>
            <w:tcW w:w="4986" w:type="dxa"/>
            <w:vAlign w:val="center"/>
          </w:tcPr>
          <w:p w14:paraId="0C6DA452">
            <w:pPr>
              <w:spacing w:after="0" w:line="240" w:lineRule="auto"/>
            </w:pPr>
            <w:r>
              <w:rPr>
                <w:b w:val="0"/>
              </w:rPr>
              <w:t>Negotiating</w:t>
            </w:r>
          </w:p>
        </w:tc>
        <w:tc>
          <w:tcPr>
            <w:tcW w:w="4986" w:type="dxa"/>
            <w:vAlign w:val="center"/>
          </w:tcPr>
          <w:p w14:paraId="21720FD0">
            <w:pPr>
              <w:spacing w:after="0" w:line="240" w:lineRule="auto"/>
            </w:pPr>
            <w:r>
              <w:rPr>
                <w:b w:val="0"/>
              </w:rPr>
              <w:t>Đang trao đổi/đàm phán với khách</w:t>
            </w:r>
          </w:p>
        </w:tc>
      </w:tr>
      <w:tr w14:paraId="18C8FE69">
        <w:trPr>
          <w:jc w:val="center"/>
        </w:trPr>
        <w:tc>
          <w:tcPr>
            <w:tcW w:w="4986" w:type="dxa"/>
            <w:vAlign w:val="center"/>
          </w:tcPr>
          <w:p w14:paraId="4374DD39">
            <w:pPr>
              <w:spacing w:after="0" w:line="240" w:lineRule="auto"/>
            </w:pPr>
            <w:r>
              <w:rPr>
                <w:b w:val="0"/>
              </w:rPr>
              <w:t>Reserved</w:t>
            </w:r>
          </w:p>
        </w:tc>
        <w:tc>
          <w:tcPr>
            <w:tcW w:w="4986" w:type="dxa"/>
            <w:vAlign w:val="center"/>
          </w:tcPr>
          <w:p w14:paraId="690F87C2">
            <w:pPr>
              <w:spacing w:after="0" w:line="240" w:lineRule="auto"/>
            </w:pPr>
            <w:r>
              <w:rPr>
                <w:b w:val="0"/>
              </w:rPr>
              <w:t>Đã giữ chỗ</w:t>
            </w:r>
          </w:p>
        </w:tc>
      </w:tr>
      <w:tr w14:paraId="0A44B59E">
        <w:trPr>
          <w:jc w:val="center"/>
        </w:trPr>
        <w:tc>
          <w:tcPr>
            <w:tcW w:w="4986" w:type="dxa"/>
            <w:vAlign w:val="center"/>
          </w:tcPr>
          <w:p w14:paraId="0F43154F">
            <w:pPr>
              <w:spacing w:after="0" w:line="240" w:lineRule="auto"/>
            </w:pPr>
            <w:r>
              <w:rPr>
                <w:b w:val="0"/>
              </w:rPr>
              <w:t>Sold</w:t>
            </w:r>
          </w:p>
        </w:tc>
        <w:tc>
          <w:tcPr>
            <w:tcW w:w="4986" w:type="dxa"/>
            <w:vAlign w:val="center"/>
          </w:tcPr>
          <w:p w14:paraId="42CC9568">
            <w:pPr>
              <w:spacing w:after="0" w:line="240" w:lineRule="auto"/>
            </w:pPr>
            <w:r>
              <w:rPr>
                <w:b w:val="0"/>
              </w:rPr>
              <w:t>Đã bán</w:t>
            </w:r>
          </w:p>
        </w:tc>
      </w:tr>
      <w:tr w14:paraId="67BBD019">
        <w:trPr>
          <w:jc w:val="center"/>
        </w:trPr>
        <w:tc>
          <w:tcPr>
            <w:tcW w:w="4986" w:type="dxa"/>
            <w:vAlign w:val="center"/>
          </w:tcPr>
          <w:p w14:paraId="3C14A1F4">
            <w:pPr>
              <w:spacing w:after="0" w:line="240" w:lineRule="auto"/>
            </w:pPr>
            <w:r>
              <w:rPr>
                <w:b w:val="0"/>
              </w:rPr>
              <w:t>Delivered</w:t>
            </w:r>
          </w:p>
        </w:tc>
        <w:tc>
          <w:tcPr>
            <w:tcW w:w="4986" w:type="dxa"/>
            <w:vAlign w:val="center"/>
          </w:tcPr>
          <w:p w14:paraId="5AFCA4D3">
            <w:pPr>
              <w:spacing w:after="0" w:line="240" w:lineRule="auto"/>
            </w:pPr>
            <w:r>
              <w:rPr>
                <w:b w:val="0"/>
              </w:rPr>
              <w:t>Đã giao</w:t>
            </w:r>
          </w:p>
        </w:tc>
      </w:tr>
      <w:tr w14:paraId="18A37C05">
        <w:trPr>
          <w:jc w:val="center"/>
        </w:trPr>
        <w:tc>
          <w:tcPr>
            <w:tcW w:w="4986" w:type="dxa"/>
            <w:vAlign w:val="center"/>
          </w:tcPr>
          <w:p w14:paraId="69F9814D">
            <w:pPr>
              <w:spacing w:after="0" w:line="240" w:lineRule="auto"/>
            </w:pPr>
            <w:r>
              <w:rPr>
                <w:b w:val="0"/>
              </w:rPr>
              <w:t>Hold</w:t>
            </w:r>
          </w:p>
        </w:tc>
        <w:tc>
          <w:tcPr>
            <w:tcW w:w="4986" w:type="dxa"/>
            <w:vAlign w:val="center"/>
          </w:tcPr>
          <w:p w14:paraId="0AA77DC2">
            <w:pPr>
              <w:spacing w:after="0" w:line="240" w:lineRule="auto"/>
            </w:pPr>
            <w:r>
              <w:rPr>
                <w:b w:val="0"/>
              </w:rPr>
              <w:t>Tạm dừng</w:t>
            </w:r>
          </w:p>
        </w:tc>
      </w:tr>
      <w:tr w14:paraId="37795D84">
        <w:trPr>
          <w:jc w:val="center"/>
        </w:trPr>
        <w:tc>
          <w:tcPr>
            <w:tcW w:w="4986" w:type="dxa"/>
            <w:vAlign w:val="center"/>
          </w:tcPr>
          <w:p w14:paraId="00E930CC">
            <w:pPr>
              <w:spacing w:after="0" w:line="240" w:lineRule="auto"/>
            </w:pPr>
            <w:r>
              <w:rPr>
                <w:b w:val="0"/>
              </w:rPr>
              <w:t>Cancelled</w:t>
            </w:r>
          </w:p>
        </w:tc>
        <w:tc>
          <w:tcPr>
            <w:tcW w:w="4986" w:type="dxa"/>
            <w:vAlign w:val="center"/>
          </w:tcPr>
          <w:p w14:paraId="566BB3C3">
            <w:pPr>
              <w:spacing w:after="0" w:line="240" w:lineRule="auto"/>
            </w:pPr>
            <w:r>
              <w:rPr>
                <w:b w:val="0"/>
              </w:rPr>
              <w:t>Hủy</w:t>
            </w:r>
          </w:p>
        </w:tc>
      </w:tr>
    </w:tbl>
    <w:p w14:paraId="54A7208F"/>
    <w:p w14:paraId="34F19CBB">
      <w:r>
        <w:t>Khách hàng cần xác nhận danh sách trạng thái và điều kiện chuyển trạng thái.</w:t>
      </w:r>
    </w:p>
    <w:p w14:paraId="29A6118B">
      <w:pPr>
        <w:pStyle w:val="2"/>
      </w:pPr>
      <w:r>
        <w:t>12. Giá mua, chi phí và giá bán</w:t>
      </w:r>
    </w:p>
    <w:p w14:paraId="2C05A609">
      <w:pPr>
        <w:pStyle w:val="23"/>
      </w:pPr>
      <w:r>
        <w:t>Giá mua/Goods Price.</w:t>
      </w:r>
    </w:p>
    <w:p w14:paraId="33CB38EB">
      <w:pPr>
        <w:pStyle w:val="23"/>
      </w:pPr>
      <w:r>
        <w:t>Auction/Tender fee nếu có.</w:t>
      </w:r>
    </w:p>
    <w:p w14:paraId="48CB3838">
      <w:pPr>
        <w:pStyle w:val="23"/>
      </w:pPr>
      <w:r>
        <w:t>Chi phí vận chuyển.</w:t>
      </w:r>
    </w:p>
    <w:p w14:paraId="0EDCCC94">
      <w:pPr>
        <w:pStyle w:val="23"/>
      </w:pPr>
      <w:r>
        <w:t>Chi phí inspection.</w:t>
      </w:r>
    </w:p>
    <w:p w14:paraId="5E49477F">
      <w:pPr>
        <w:pStyle w:val="23"/>
      </w:pPr>
      <w:r>
        <w:t>Chi phí sửa chữa.</w:t>
      </w:r>
    </w:p>
    <w:p w14:paraId="6027AFCC">
      <w:pPr>
        <w:pStyle w:val="23"/>
      </w:pPr>
      <w:r>
        <w:t>Chi phí phụ tùng.</w:t>
      </w:r>
    </w:p>
    <w:p w14:paraId="702BD993">
      <w:pPr>
        <w:pStyle w:val="23"/>
      </w:pPr>
      <w:r>
        <w:t>Các chi phí khác.</w:t>
      </w:r>
    </w:p>
    <w:p w14:paraId="35A70AC3">
      <w:pPr>
        <w:pStyle w:val="23"/>
      </w:pPr>
      <w:r>
        <w:t>Tổng giá vốn.</w:t>
      </w:r>
    </w:p>
    <w:p w14:paraId="5BF8417C">
      <w:pPr>
        <w:pStyle w:val="23"/>
      </w:pPr>
      <w:r>
        <w:t>Giá bán/Asking Price.</w:t>
      </w:r>
    </w:p>
    <w:p w14:paraId="6C9EEB48">
      <w:pPr>
        <w:pStyle w:val="23"/>
      </w:pPr>
      <w:r>
        <w:t>Giá bán thực tế.</w:t>
      </w:r>
    </w:p>
    <w:p w14:paraId="0AEF6BAC">
      <w:pPr>
        <w:pStyle w:val="23"/>
      </w:pPr>
      <w:r>
        <w:t>Lợi nhuận dự kiến.</w:t>
      </w:r>
    </w:p>
    <w:p w14:paraId="2CB3F766">
      <w:pPr>
        <w:pStyle w:val="23"/>
      </w:pPr>
      <w:r>
        <w:t>Lợi nhuận thực tế.</w:t>
      </w:r>
    </w:p>
    <w:p w14:paraId="6192FBEA">
      <w:r>
        <w:t>Thông tin giá vốn, chi phí và lợi nhuận là dữ liệu nội bộ và cần được giới hạn theo quyền người dùng.</w:t>
      </w:r>
    </w:p>
    <w:p w14:paraId="35A96DBD">
      <w:pPr>
        <w:pStyle w:val="2"/>
      </w:pPr>
      <w:r>
        <w:t>13. Trang thông tin máy dành cho khách hàng</w:t>
      </w:r>
    </w:p>
    <w:p w14:paraId="451801CD">
      <w:r>
        <w:t>Mỗi máy có thể tạo một trang thông tin riêng để nhân viên gửi trực tiếp cho khách hàng.</w:t>
      </w:r>
    </w:p>
    <w:p w14:paraId="450CD1BD">
      <w:pPr>
        <w:pStyle w:val="3"/>
      </w:pPr>
      <w:r>
        <w:t>13.1. Nội dung dự kiến</w:t>
      </w:r>
    </w:p>
    <w:p w14:paraId="7F4065E5">
      <w:pPr>
        <w:pStyle w:val="23"/>
      </w:pPr>
      <w:r>
        <w:t>Hình ảnh máy.</w:t>
      </w:r>
    </w:p>
    <w:p w14:paraId="364D5100">
      <w:pPr>
        <w:pStyle w:val="23"/>
      </w:pPr>
      <w:r>
        <w:t>Nhà sản xuất / Model.</w:t>
      </w:r>
    </w:p>
    <w:p w14:paraId="1FA841E0">
      <w:pPr>
        <w:pStyle w:val="23"/>
      </w:pPr>
      <w:r>
        <w:t>Năm sản xuất.</w:t>
      </w:r>
    </w:p>
    <w:p w14:paraId="16C8EDA0">
      <w:pPr>
        <w:pStyle w:val="23"/>
      </w:pPr>
      <w:r>
        <w:t>Giờ hoạt động.</w:t>
      </w:r>
    </w:p>
    <w:p w14:paraId="0FB0C3C9">
      <w:pPr>
        <w:pStyle w:val="23"/>
      </w:pPr>
      <w:r>
        <w:t>Loại máy / nhiên liệu.</w:t>
      </w:r>
    </w:p>
    <w:p w14:paraId="2E3F4534">
      <w:pPr>
        <w:pStyle w:val="23"/>
      </w:pPr>
      <w:r>
        <w:t>Thông số kỹ thuật.</w:t>
      </w:r>
    </w:p>
    <w:p w14:paraId="67A59D94">
      <w:pPr>
        <w:pStyle w:val="23"/>
      </w:pPr>
      <w:r>
        <w:t>Tình trạng máy.</w:t>
      </w:r>
    </w:p>
    <w:p w14:paraId="11973253">
      <w:pPr>
        <w:pStyle w:val="23"/>
      </w:pPr>
      <w:r>
        <w:t>Kết quả kiểm tra được phép công khai.</w:t>
      </w:r>
    </w:p>
    <w:p w14:paraId="64F7AA32">
      <w:pPr>
        <w:pStyle w:val="23"/>
      </w:pPr>
      <w:r>
        <w:t>Thông tin sửa chữa được phép công khai.</w:t>
      </w:r>
    </w:p>
    <w:p w14:paraId="57C55EC5">
      <w:pPr>
        <w:pStyle w:val="23"/>
      </w:pPr>
      <w:r>
        <w:t>Giá bán hoặc thông tin liên hệ tùy chính sách.</w:t>
      </w:r>
    </w:p>
    <w:p w14:paraId="3690B0EB">
      <w:pPr>
        <w:pStyle w:val="23"/>
      </w:pPr>
      <w:r>
        <w:t>Stock No. hoặc mã tham chiếu.</w:t>
      </w:r>
    </w:p>
    <w:p w14:paraId="671C79B2">
      <w:pPr>
        <w:pStyle w:val="23"/>
      </w:pPr>
      <w:r>
        <w:t>Thông tin liên hệ doanh nghiệp.</w:t>
      </w:r>
    </w:p>
    <w:p w14:paraId="1F95787B">
      <w:pPr>
        <w:pStyle w:val="3"/>
      </w:pPr>
      <w:r>
        <w:t>13.2. Chia sẻ</w:t>
      </w:r>
    </w:p>
    <w:p w14:paraId="6902EE6E">
      <w:pPr>
        <w:pStyle w:val="23"/>
      </w:pPr>
      <w:r>
        <w:t>URL riêng cho từng máy.</w:t>
      </w:r>
    </w:p>
    <w:p w14:paraId="7CD585AD">
      <w:pPr>
        <w:pStyle w:val="23"/>
      </w:pPr>
      <w:r>
        <w:t>Copy link.</w:t>
      </w:r>
    </w:p>
    <w:p w14:paraId="0C25EAA4">
      <w:pPr>
        <w:pStyle w:val="23"/>
      </w:pPr>
      <w:r>
        <w:t>QR Code.</w:t>
      </w:r>
    </w:p>
    <w:p w14:paraId="1C96E2A4">
      <w:pPr>
        <w:pStyle w:val="23"/>
      </w:pPr>
      <w:r>
        <w:t>Chia sẻ qua các kênh liên lạc mà doanh nghiệp sử dụng.</w:t>
      </w:r>
    </w:p>
    <w:p w14:paraId="0909EA6F">
      <w:pPr>
        <w:pStyle w:val="3"/>
      </w:pPr>
      <w:r>
        <w:t>13.3. Thông tin không công khai</w:t>
      </w:r>
    </w:p>
    <w:p w14:paraId="2498A946">
      <w:pPr>
        <w:pStyle w:val="23"/>
      </w:pPr>
      <w:r>
        <w:t>Giá mua</w:t>
      </w:r>
    </w:p>
    <w:p w14:paraId="0CD7A4E9">
      <w:pPr>
        <w:pStyle w:val="23"/>
      </w:pPr>
      <w:r>
        <w:t>Chi phí sửa chữa chi tiết</w:t>
      </w:r>
    </w:p>
    <w:p w14:paraId="6AA38663">
      <w:pPr>
        <w:pStyle w:val="23"/>
      </w:pPr>
      <w:r>
        <w:t>Tổng giá vốn</w:t>
      </w:r>
    </w:p>
    <w:p w14:paraId="59EFD1A4">
      <w:pPr>
        <w:pStyle w:val="23"/>
      </w:pPr>
      <w:r>
        <w:t>Lợi nhuận/margin</w:t>
      </w:r>
    </w:p>
    <w:p w14:paraId="53AE65CC">
      <w:pPr>
        <w:pStyle w:val="23"/>
      </w:pPr>
      <w:r>
        <w:t>Thông tin nhà cung cấp nếu không được phép</w:t>
      </w:r>
    </w:p>
    <w:p w14:paraId="7BE621D6">
      <w:pPr>
        <w:pStyle w:val="23"/>
      </w:pPr>
      <w:r>
        <w:t>Ghi chú nội bộ</w:t>
      </w:r>
    </w:p>
    <w:p w14:paraId="1E15900A">
      <w:pPr>
        <w:pStyle w:val="2"/>
      </w:pPr>
      <w:r>
        <w:t>14. Danh mục máy công khai</w:t>
      </w:r>
    </w:p>
    <w:p w14:paraId="6EBD6298">
      <w:pPr>
        <w:pStyle w:val="23"/>
      </w:pPr>
      <w:r>
        <w:t>Danh sách các máy đang được phép bán công khai.</w:t>
      </w:r>
    </w:p>
    <w:p w14:paraId="33F707B4">
      <w:pPr>
        <w:pStyle w:val="23"/>
      </w:pPr>
      <w:r>
        <w:t>Tìm kiếm theo mã máy, Stock No., maker, model.</w:t>
      </w:r>
    </w:p>
    <w:p w14:paraId="748770F5">
      <w:pPr>
        <w:pStyle w:val="23"/>
      </w:pPr>
      <w:r>
        <w:t>Lọc theo chủng loại, nhiên liệu, năm, giờ hoạt động, tải trọng, vị trí, giá.</w:t>
      </w:r>
    </w:p>
    <w:p w14:paraId="56EBDAF3">
      <w:pPr>
        <w:pStyle w:val="23"/>
      </w:pPr>
      <w:r>
        <w:t>Sắp xếp theo các tiêu chí phù hợp.</w:t>
      </w:r>
    </w:p>
    <w:p w14:paraId="082052B8">
      <w:pPr>
        <w:pStyle w:val="23"/>
      </w:pPr>
      <w:r>
        <w:t>Chỉ hiển thị các máy có trạng thái/thiết lập cho phép public.</w:t>
      </w:r>
    </w:p>
    <w:p w14:paraId="1D3BF84C">
      <w:pPr>
        <w:pStyle w:val="2"/>
      </w:pPr>
      <w:r>
        <w:t>15. Khách hàng và yêu cầu mua hàng</w:t>
      </w:r>
    </w:p>
    <w:p w14:paraId="7E48C281">
      <w:pPr>
        <w:pStyle w:val="3"/>
      </w:pPr>
      <w:r>
        <w:t>15.1. Thông tin khách hàng</w:t>
      </w:r>
    </w:p>
    <w:p w14:paraId="3F9C089F">
      <w:pPr>
        <w:pStyle w:val="23"/>
      </w:pPr>
      <w:r>
        <w:t>Tên công ty</w:t>
      </w:r>
    </w:p>
    <w:p w14:paraId="54B735C0">
      <w:pPr>
        <w:pStyle w:val="23"/>
      </w:pPr>
      <w:r>
        <w:t>Người liên hệ</w:t>
      </w:r>
    </w:p>
    <w:p w14:paraId="5E87EF0C">
      <w:pPr>
        <w:pStyle w:val="23"/>
      </w:pPr>
      <w:r>
        <w:t>Email</w:t>
      </w:r>
    </w:p>
    <w:p w14:paraId="59EC54EF">
      <w:pPr>
        <w:pStyle w:val="23"/>
      </w:pPr>
      <w:r>
        <w:t>Điện thoại</w:t>
      </w:r>
    </w:p>
    <w:p w14:paraId="5A43E2AC">
      <w:pPr>
        <w:pStyle w:val="23"/>
      </w:pPr>
      <w:r>
        <w:t>LINE/WhatsApp hoặc kênh liên hệ khác</w:t>
      </w:r>
    </w:p>
    <w:p w14:paraId="02E17754">
      <w:pPr>
        <w:pStyle w:val="23"/>
      </w:pPr>
      <w:r>
        <w:t>Ghi chú</w:t>
      </w:r>
    </w:p>
    <w:p w14:paraId="7EC88BB8">
      <w:pPr>
        <w:pStyle w:val="3"/>
      </w:pPr>
      <w:r>
        <w:t>15.2. Inquiry</w:t>
      </w:r>
    </w:p>
    <w:p w14:paraId="02834B61">
      <w:pPr>
        <w:pStyle w:val="23"/>
      </w:pPr>
      <w:r>
        <w:t>Khách có thể gửi yêu cầu ngay trên trang của máy.</w:t>
      </w:r>
    </w:p>
    <w:p w14:paraId="6CAF3DBE">
      <w:pPr>
        <w:pStyle w:val="23"/>
      </w:pPr>
      <w:r>
        <w:t>Inquiry tự động gắn với máy mà khách đang xem.</w:t>
      </w:r>
    </w:p>
    <w:p w14:paraId="1965D60B">
      <w:pPr>
        <w:pStyle w:val="23"/>
      </w:pPr>
      <w:r>
        <w:t>Lưu ngày giờ, nội dung yêu cầu và thông tin liên hệ.</w:t>
      </w:r>
    </w:p>
    <w:p w14:paraId="2897093B">
      <w:pPr>
        <w:pStyle w:val="23"/>
      </w:pPr>
      <w:r>
        <w:t>Nhân viên có thể cập nhật trạng thái xử lý.</w:t>
      </w:r>
    </w:p>
    <w:p w14:paraId="09ABD0D2">
      <w:pPr>
        <w:pStyle w:val="23"/>
      </w:pPr>
      <w:r>
        <w:t>Có lịch sử trao đổi/xử lý.</w:t>
      </w:r>
    </w:p>
    <w:p w14:paraId="4E0BDE3C">
      <w:pPr>
        <w:pStyle w:val="3"/>
      </w:pPr>
      <w:r>
        <w:t>15.3. Trạng thái inquiry dự kiến</w:t>
      </w:r>
    </w:p>
    <w:p w14:paraId="446DAA61">
      <w:pPr>
        <w:pStyle w:val="23"/>
      </w:pPr>
      <w:r>
        <w:t>New</w:t>
      </w:r>
    </w:p>
    <w:p w14:paraId="72EF6113">
      <w:pPr>
        <w:pStyle w:val="23"/>
      </w:pPr>
      <w:r>
        <w:t>Contacted</w:t>
      </w:r>
    </w:p>
    <w:p w14:paraId="1490474C">
      <w:pPr>
        <w:pStyle w:val="23"/>
      </w:pPr>
      <w:r>
        <w:t>Negotiating</w:t>
      </w:r>
    </w:p>
    <w:p w14:paraId="2E26E532">
      <w:pPr>
        <w:pStyle w:val="23"/>
      </w:pPr>
      <w:r>
        <w:t>Quoted</w:t>
      </w:r>
    </w:p>
    <w:p w14:paraId="43E41A8B">
      <w:pPr>
        <w:pStyle w:val="23"/>
      </w:pPr>
      <w:r>
        <w:t>Won</w:t>
      </w:r>
    </w:p>
    <w:p w14:paraId="6AC8A021">
      <w:pPr>
        <w:pStyle w:val="23"/>
      </w:pPr>
      <w:r>
        <w:t>Lost</w:t>
      </w:r>
    </w:p>
    <w:p w14:paraId="0504E7C0">
      <w:pPr>
        <w:pStyle w:val="2"/>
      </w:pPr>
      <w:r>
        <w:t>16. Báo giá, giữ chỗ và bán hàng</w:t>
      </w:r>
    </w:p>
    <w:p w14:paraId="3F0485B6">
      <w:pPr>
        <w:pStyle w:val="23"/>
      </w:pPr>
      <w:r>
        <w:t>Tạo báo giá từ inquiry.</w:t>
      </w:r>
    </w:p>
    <w:p w14:paraId="43B1C888">
      <w:pPr>
        <w:pStyle w:val="23"/>
      </w:pPr>
      <w:r>
        <w:t>Báo giá gắn với khách hàng và máy.</w:t>
      </w:r>
    </w:p>
    <w:p w14:paraId="2D2A5140">
      <w:pPr>
        <w:pStyle w:val="23"/>
      </w:pPr>
      <w:r>
        <w:t>Có thể cập nhật giá và điều kiện bán.</w:t>
      </w:r>
    </w:p>
    <w:p w14:paraId="252E859E">
      <w:pPr>
        <w:pStyle w:val="23"/>
      </w:pPr>
      <w:r>
        <w:t>Có thể đánh dấu máy đã được giữ chỗ.</w:t>
      </w:r>
    </w:p>
    <w:p w14:paraId="227427B2">
      <w:pPr>
        <w:pStyle w:val="23"/>
      </w:pPr>
      <w:r>
        <w:t>Khi hoàn tất bán, lưu thông tin giao dịch.</w:t>
      </w:r>
    </w:p>
    <w:p w14:paraId="40B5B733">
      <w:pPr>
        <w:pStyle w:val="23"/>
      </w:pPr>
      <w:r>
        <w:t>Lưu khách hàng, máy, giá bán, người phụ trách và ngày bán.</w:t>
      </w:r>
    </w:p>
    <w:p w14:paraId="5AF3CA98">
      <w:pPr>
        <w:pStyle w:val="23"/>
      </w:pPr>
      <w:r>
        <w:t>Theo dõi trạng thái từ inquiry → quotation → reservation → sold → delivered.</w:t>
      </w:r>
    </w:p>
    <w:p w14:paraId="26DF164C">
      <w:pPr>
        <w:pStyle w:val="2"/>
      </w:pPr>
      <w:r>
        <w:t>17. Lịch sử máy / Timeline</w:t>
      </w:r>
    </w:p>
    <w:p w14:paraId="13A30FA5">
      <w:r>
        <w:t>Mỗi máy cần có lịch sử xuyên suốt vòng đời.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8E692D8">
        <w:trPr>
          <w:jc w:val="center"/>
        </w:trPr>
        <w:tc>
          <w:tcPr>
            <w:tcW w:w="4986" w:type="dxa"/>
            <w:shd w:val="clear" w:color="auto" w:fill="1F4E78"/>
            <w:vAlign w:val="center"/>
          </w:tcPr>
          <w:p w14:paraId="69F9EB83">
            <w:pPr>
              <w:spacing w:after="0" w:line="240" w:lineRule="auto"/>
            </w:pPr>
            <w:r>
              <w:rPr>
                <w:b/>
                <w:color w:val="FFFFFF"/>
              </w:rPr>
              <w:t>Sự kiện</w:t>
            </w:r>
          </w:p>
        </w:tc>
        <w:tc>
          <w:tcPr>
            <w:tcW w:w="4986" w:type="dxa"/>
            <w:shd w:val="clear" w:color="auto" w:fill="1F4E78"/>
            <w:vAlign w:val="center"/>
          </w:tcPr>
          <w:p w14:paraId="5C25DFD7">
            <w:pPr>
              <w:spacing w:after="0" w:line="240" w:lineRule="auto"/>
            </w:pPr>
            <w:r>
              <w:rPr>
                <w:b/>
                <w:color w:val="FFFFFF"/>
              </w:rPr>
              <w:t>Ví dụ</w:t>
            </w:r>
          </w:p>
        </w:tc>
      </w:tr>
      <w:tr w14:paraId="40A6FB46">
        <w:trPr>
          <w:jc w:val="center"/>
        </w:trPr>
        <w:tc>
          <w:tcPr>
            <w:tcW w:w="4986" w:type="dxa"/>
            <w:vAlign w:val="center"/>
          </w:tcPr>
          <w:p w14:paraId="5C83B9F0">
            <w:pPr>
              <w:spacing w:after="0" w:line="240" w:lineRule="auto"/>
            </w:pPr>
            <w:r>
              <w:rPr>
                <w:b w:val="0"/>
              </w:rPr>
              <w:t>Purchase</w:t>
            </w:r>
          </w:p>
        </w:tc>
        <w:tc>
          <w:tcPr>
            <w:tcW w:w="4986" w:type="dxa"/>
            <w:vAlign w:val="center"/>
          </w:tcPr>
          <w:p w14:paraId="73E149A1">
            <w:pPr>
              <w:spacing w:after="0" w:line="240" w:lineRule="auto"/>
            </w:pPr>
            <w:r>
              <w:rPr>
                <w:b w:val="0"/>
              </w:rPr>
              <w:t>Mua máy từ tender/auction</w:t>
            </w:r>
          </w:p>
        </w:tc>
      </w:tr>
      <w:tr w14:paraId="47E5D79B">
        <w:trPr>
          <w:jc w:val="center"/>
        </w:trPr>
        <w:tc>
          <w:tcPr>
            <w:tcW w:w="4986" w:type="dxa"/>
            <w:vAlign w:val="center"/>
          </w:tcPr>
          <w:p w14:paraId="661FCADB">
            <w:pPr>
              <w:spacing w:after="0" w:line="240" w:lineRule="auto"/>
            </w:pPr>
            <w:r>
              <w:rPr>
                <w:b w:val="0"/>
              </w:rPr>
              <w:t>Received</w:t>
            </w:r>
          </w:p>
        </w:tc>
        <w:tc>
          <w:tcPr>
            <w:tcW w:w="4986" w:type="dxa"/>
            <w:vAlign w:val="center"/>
          </w:tcPr>
          <w:p w14:paraId="301348D2">
            <w:pPr>
              <w:spacing w:after="0" w:line="240" w:lineRule="auto"/>
            </w:pPr>
            <w:r>
              <w:rPr>
                <w:b w:val="0"/>
              </w:rPr>
              <w:t>Máy về kho</w:t>
            </w:r>
          </w:p>
        </w:tc>
      </w:tr>
      <w:tr w14:paraId="5A3E81DB">
        <w:trPr>
          <w:jc w:val="center"/>
        </w:trPr>
        <w:tc>
          <w:tcPr>
            <w:tcW w:w="4986" w:type="dxa"/>
            <w:vAlign w:val="center"/>
          </w:tcPr>
          <w:p w14:paraId="2F344EE4">
            <w:pPr>
              <w:spacing w:after="0" w:line="240" w:lineRule="auto"/>
            </w:pPr>
            <w:r>
              <w:rPr>
                <w:b w:val="0"/>
              </w:rPr>
              <w:t>Inspection</w:t>
            </w:r>
          </w:p>
        </w:tc>
        <w:tc>
          <w:tcPr>
            <w:tcW w:w="4986" w:type="dxa"/>
            <w:vAlign w:val="center"/>
          </w:tcPr>
          <w:p w14:paraId="33D6F603">
            <w:pPr>
              <w:spacing w:after="0" w:line="240" w:lineRule="auto"/>
            </w:pPr>
            <w:r>
              <w:rPr>
                <w:b w:val="0"/>
              </w:rPr>
              <w:t>Kiểm tra máy</w:t>
            </w:r>
          </w:p>
        </w:tc>
      </w:tr>
      <w:tr w14:paraId="2F5B85E9">
        <w:trPr>
          <w:jc w:val="center"/>
        </w:trPr>
        <w:tc>
          <w:tcPr>
            <w:tcW w:w="4986" w:type="dxa"/>
            <w:vAlign w:val="center"/>
          </w:tcPr>
          <w:p w14:paraId="7DF29ED2">
            <w:pPr>
              <w:spacing w:after="0" w:line="240" w:lineRule="auto"/>
            </w:pPr>
            <w:r>
              <w:rPr>
                <w:b w:val="0"/>
              </w:rPr>
              <w:t>Repair</w:t>
            </w:r>
          </w:p>
        </w:tc>
        <w:tc>
          <w:tcPr>
            <w:tcW w:w="4986" w:type="dxa"/>
            <w:vAlign w:val="center"/>
          </w:tcPr>
          <w:p w14:paraId="29E6408B">
            <w:pPr>
              <w:spacing w:after="0" w:line="240" w:lineRule="auto"/>
            </w:pPr>
            <w:r>
              <w:rPr>
                <w:b w:val="0"/>
              </w:rPr>
              <w:t>Phát sinh/sửa chữa hạng mục</w:t>
            </w:r>
          </w:p>
        </w:tc>
      </w:tr>
      <w:tr w14:paraId="168E7FE5">
        <w:trPr>
          <w:jc w:val="center"/>
        </w:trPr>
        <w:tc>
          <w:tcPr>
            <w:tcW w:w="4986" w:type="dxa"/>
            <w:vAlign w:val="center"/>
          </w:tcPr>
          <w:p w14:paraId="369C5135">
            <w:pPr>
              <w:spacing w:after="0" w:line="240" w:lineRule="auto"/>
            </w:pPr>
            <w:r>
              <w:rPr>
                <w:b w:val="0"/>
              </w:rPr>
              <w:t>Location Change</w:t>
            </w:r>
          </w:p>
        </w:tc>
        <w:tc>
          <w:tcPr>
            <w:tcW w:w="4986" w:type="dxa"/>
            <w:vAlign w:val="center"/>
          </w:tcPr>
          <w:p w14:paraId="28191ECD">
            <w:pPr>
              <w:spacing w:after="0" w:line="240" w:lineRule="auto"/>
            </w:pPr>
            <w:r>
              <w:rPr>
                <w:b w:val="0"/>
              </w:rPr>
              <w:t>Chuyển yard/kho</w:t>
            </w:r>
          </w:p>
        </w:tc>
      </w:tr>
      <w:tr w14:paraId="0AE5100C">
        <w:trPr>
          <w:jc w:val="center"/>
        </w:trPr>
        <w:tc>
          <w:tcPr>
            <w:tcW w:w="4986" w:type="dxa"/>
            <w:vAlign w:val="center"/>
          </w:tcPr>
          <w:p w14:paraId="32A83238">
            <w:pPr>
              <w:spacing w:after="0" w:line="240" w:lineRule="auto"/>
            </w:pPr>
            <w:r>
              <w:rPr>
                <w:b w:val="0"/>
              </w:rPr>
              <w:t>Published</w:t>
            </w:r>
          </w:p>
        </w:tc>
        <w:tc>
          <w:tcPr>
            <w:tcW w:w="4986" w:type="dxa"/>
            <w:vAlign w:val="center"/>
          </w:tcPr>
          <w:p w14:paraId="379B8317">
            <w:pPr>
              <w:spacing w:after="0" w:line="240" w:lineRule="auto"/>
            </w:pPr>
            <w:r>
              <w:rPr>
                <w:b w:val="0"/>
              </w:rPr>
              <w:t>Đưa máy lên bán</w:t>
            </w:r>
          </w:p>
        </w:tc>
      </w:tr>
      <w:tr w14:paraId="0A729471">
        <w:trPr>
          <w:jc w:val="center"/>
        </w:trPr>
        <w:tc>
          <w:tcPr>
            <w:tcW w:w="4986" w:type="dxa"/>
            <w:vAlign w:val="center"/>
          </w:tcPr>
          <w:p w14:paraId="004FE62F">
            <w:pPr>
              <w:spacing w:after="0" w:line="240" w:lineRule="auto"/>
            </w:pPr>
            <w:r>
              <w:rPr>
                <w:b w:val="0"/>
              </w:rPr>
              <w:t>Inquiry</w:t>
            </w:r>
          </w:p>
        </w:tc>
        <w:tc>
          <w:tcPr>
            <w:tcW w:w="4986" w:type="dxa"/>
            <w:vAlign w:val="center"/>
          </w:tcPr>
          <w:p w14:paraId="70FFF2ED">
            <w:pPr>
              <w:spacing w:after="0" w:line="240" w:lineRule="auto"/>
            </w:pPr>
            <w:r>
              <w:rPr>
                <w:b w:val="0"/>
              </w:rPr>
              <w:t>Khách hỏi máy</w:t>
            </w:r>
          </w:p>
        </w:tc>
      </w:tr>
      <w:tr w14:paraId="4AF10104">
        <w:trPr>
          <w:jc w:val="center"/>
        </w:trPr>
        <w:tc>
          <w:tcPr>
            <w:tcW w:w="4986" w:type="dxa"/>
            <w:vAlign w:val="center"/>
          </w:tcPr>
          <w:p w14:paraId="26E298EA">
            <w:pPr>
              <w:spacing w:after="0" w:line="240" w:lineRule="auto"/>
            </w:pPr>
            <w:r>
              <w:rPr>
                <w:b w:val="0"/>
              </w:rPr>
              <w:t>Price Change</w:t>
            </w:r>
          </w:p>
        </w:tc>
        <w:tc>
          <w:tcPr>
            <w:tcW w:w="4986" w:type="dxa"/>
            <w:vAlign w:val="center"/>
          </w:tcPr>
          <w:p w14:paraId="34B6C68B">
            <w:pPr>
              <w:spacing w:after="0" w:line="240" w:lineRule="auto"/>
            </w:pPr>
            <w:r>
              <w:rPr>
                <w:b w:val="0"/>
              </w:rPr>
              <w:t>Thay đổi giá</w:t>
            </w:r>
          </w:p>
        </w:tc>
      </w:tr>
      <w:tr w14:paraId="11F31540">
        <w:trPr>
          <w:jc w:val="center"/>
        </w:trPr>
        <w:tc>
          <w:tcPr>
            <w:tcW w:w="4986" w:type="dxa"/>
            <w:vAlign w:val="center"/>
          </w:tcPr>
          <w:p w14:paraId="25091432">
            <w:pPr>
              <w:spacing w:after="0" w:line="240" w:lineRule="auto"/>
            </w:pPr>
            <w:r>
              <w:rPr>
                <w:b w:val="0"/>
              </w:rPr>
              <w:t>Reserved</w:t>
            </w:r>
          </w:p>
        </w:tc>
        <w:tc>
          <w:tcPr>
            <w:tcW w:w="4986" w:type="dxa"/>
            <w:vAlign w:val="center"/>
          </w:tcPr>
          <w:p w14:paraId="38378220">
            <w:pPr>
              <w:spacing w:after="0" w:line="240" w:lineRule="auto"/>
            </w:pPr>
            <w:r>
              <w:rPr>
                <w:b w:val="0"/>
              </w:rPr>
              <w:t>Khách giữ máy</w:t>
            </w:r>
          </w:p>
        </w:tc>
      </w:tr>
      <w:tr w14:paraId="42EE71BC">
        <w:trPr>
          <w:jc w:val="center"/>
        </w:trPr>
        <w:tc>
          <w:tcPr>
            <w:tcW w:w="4986" w:type="dxa"/>
            <w:vAlign w:val="center"/>
          </w:tcPr>
          <w:p w14:paraId="760CD779">
            <w:pPr>
              <w:spacing w:after="0" w:line="240" w:lineRule="auto"/>
            </w:pPr>
            <w:r>
              <w:rPr>
                <w:b w:val="0"/>
              </w:rPr>
              <w:t>Sold</w:t>
            </w:r>
          </w:p>
        </w:tc>
        <w:tc>
          <w:tcPr>
            <w:tcW w:w="4986" w:type="dxa"/>
            <w:vAlign w:val="center"/>
          </w:tcPr>
          <w:p w14:paraId="03A3431F">
            <w:pPr>
              <w:spacing w:after="0" w:line="240" w:lineRule="auto"/>
            </w:pPr>
            <w:r>
              <w:rPr>
                <w:b w:val="0"/>
              </w:rPr>
              <w:t>Hoàn tất bán</w:t>
            </w:r>
          </w:p>
        </w:tc>
      </w:tr>
      <w:tr w14:paraId="4FCB58EB">
        <w:trPr>
          <w:jc w:val="center"/>
        </w:trPr>
        <w:tc>
          <w:tcPr>
            <w:tcW w:w="4986" w:type="dxa"/>
            <w:vAlign w:val="center"/>
          </w:tcPr>
          <w:p w14:paraId="5FBA4C10">
            <w:pPr>
              <w:spacing w:after="0" w:line="240" w:lineRule="auto"/>
            </w:pPr>
            <w:r>
              <w:rPr>
                <w:b w:val="0"/>
              </w:rPr>
              <w:t>Delivered</w:t>
            </w:r>
          </w:p>
        </w:tc>
        <w:tc>
          <w:tcPr>
            <w:tcW w:w="4986" w:type="dxa"/>
            <w:vAlign w:val="center"/>
          </w:tcPr>
          <w:p w14:paraId="3C31D0D7">
            <w:pPr>
              <w:spacing w:after="0" w:line="240" w:lineRule="auto"/>
            </w:pPr>
            <w:r>
              <w:rPr>
                <w:b w:val="0"/>
              </w:rPr>
              <w:t>Hoàn tất giao</w:t>
            </w:r>
          </w:p>
        </w:tc>
      </w:tr>
    </w:tbl>
    <w:p w14:paraId="4FA0929B"/>
    <w:p w14:paraId="6E6A0BA7">
      <w:pPr>
        <w:pStyle w:val="2"/>
      </w:pPr>
      <w:r>
        <w:t>18. Dashboard và kiểm soát</w:t>
      </w:r>
    </w:p>
    <w:p w14:paraId="60D2F63E">
      <w:pPr>
        <w:pStyle w:val="23"/>
      </w:pPr>
      <w:r>
        <w:t>Tổng số máy hiện có.</w:t>
      </w:r>
    </w:p>
    <w:p w14:paraId="52F67AC3">
      <w:pPr>
        <w:pStyle w:val="23"/>
      </w:pPr>
      <w:r>
        <w:t>Số máy theo từng trạng thái.</w:t>
      </w:r>
    </w:p>
    <w:p w14:paraId="136E8053">
      <w:pPr>
        <w:pStyle w:val="23"/>
      </w:pPr>
      <w:r>
        <w:t>Số máy theo chủng loại/nhà sản xuất.</w:t>
      </w:r>
    </w:p>
    <w:p w14:paraId="597F55FD">
      <w:pPr>
        <w:pStyle w:val="23"/>
      </w:pPr>
      <w:r>
        <w:t>Số máy theo vị trí.</w:t>
      </w:r>
    </w:p>
    <w:p w14:paraId="123DA9D2">
      <w:pPr>
        <w:pStyle w:val="23"/>
      </w:pPr>
      <w:r>
        <w:t>Máy đang inspection/repair.</w:t>
      </w:r>
    </w:p>
    <w:p w14:paraId="7792BC9D">
      <w:pPr>
        <w:pStyle w:val="23"/>
      </w:pPr>
      <w:r>
        <w:t>Máy đã sẵn sàng bán.</w:t>
      </w:r>
    </w:p>
    <w:p w14:paraId="4C75C0C3">
      <w:pPr>
        <w:pStyle w:val="23"/>
      </w:pPr>
      <w:r>
        <w:t>Máy đang public.</w:t>
      </w:r>
    </w:p>
    <w:p w14:paraId="44E40B82">
      <w:pPr>
        <w:pStyle w:val="23"/>
      </w:pPr>
      <w:r>
        <w:t>Máy đang đàm phán/reserved/sold.</w:t>
      </w:r>
    </w:p>
    <w:p w14:paraId="1DB7BFA1">
      <w:pPr>
        <w:pStyle w:val="23"/>
      </w:pPr>
      <w:r>
        <w:t>Máy tồn kho lâu.</w:t>
      </w:r>
    </w:p>
    <w:p w14:paraId="01D66A6E">
      <w:pPr>
        <w:pStyle w:val="23"/>
      </w:pPr>
      <w:r>
        <w:t>Inquiry chưa xử lý.</w:t>
      </w:r>
    </w:p>
    <w:p w14:paraId="2320F591">
      <w:pPr>
        <w:pStyle w:val="23"/>
      </w:pPr>
      <w:r>
        <w:t>Tổng giá trị inventory và các chỉ số kinh doanh phù hợp với quyền người dùng.</w:t>
      </w:r>
    </w:p>
    <w:p w14:paraId="5AE32F58">
      <w:pPr>
        <w:pStyle w:val="2"/>
      </w:pPr>
      <w:r>
        <w:t>19. Lịch sử thay đổi và kiểm soát</w:t>
      </w:r>
    </w:p>
    <w:p w14:paraId="617B7015">
      <w:pPr>
        <w:pStyle w:val="23"/>
      </w:pPr>
      <w:r>
        <w:t>Ghi nhận ai đã thực hiện thay đổi.</w:t>
      </w:r>
    </w:p>
    <w:p w14:paraId="5F4550BE">
      <w:pPr>
        <w:pStyle w:val="23"/>
      </w:pPr>
      <w:r>
        <w:t>Ghi nhận thời gian thay đổi.</w:t>
      </w:r>
    </w:p>
    <w:p w14:paraId="6AB20D9C">
      <w:pPr>
        <w:pStyle w:val="23"/>
      </w:pPr>
      <w:r>
        <w:t>Đối với dữ liệu quan trọng, lưu giá trị trước và sau khi thay đổi.</w:t>
      </w:r>
    </w:p>
    <w:p w14:paraId="02CE5CEC">
      <w:pPr>
        <w:pStyle w:val="23"/>
      </w:pPr>
      <w:r>
        <w:t>Các trường cần kiểm soát gồm: status, location, condition, inspection, price, cost, customer và sales.</w:t>
      </w:r>
    </w:p>
    <w:p w14:paraId="6FF8CF33">
      <w:pPr>
        <w:pStyle w:val="23"/>
      </w:pPr>
      <w:r>
        <w:t>Người dùng không có quyền không được sửa/xóa lịch sử.</w:t>
      </w:r>
    </w:p>
    <w:p w14:paraId="07DAB635">
      <w:pPr>
        <w:pStyle w:val="2"/>
      </w:pPr>
      <w:r>
        <w:t>20. Phân biệt thông tin nội bộ và thông tin khách hàng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9307E9C">
        <w:trPr>
          <w:jc w:val="center"/>
        </w:trPr>
        <w:tc>
          <w:tcPr>
            <w:tcW w:w="3324" w:type="dxa"/>
            <w:shd w:val="clear" w:color="auto" w:fill="1F4E78"/>
            <w:vAlign w:val="center"/>
          </w:tcPr>
          <w:p w14:paraId="2AE05025">
            <w:pPr>
              <w:spacing w:after="0" w:line="240" w:lineRule="auto"/>
            </w:pPr>
            <w:r>
              <w:rPr>
                <w:b/>
                <w:color w:val="FFFFFF"/>
              </w:rPr>
              <w:t>Thông tin</w:t>
            </w:r>
          </w:p>
        </w:tc>
        <w:tc>
          <w:tcPr>
            <w:tcW w:w="3324" w:type="dxa"/>
            <w:shd w:val="clear" w:color="auto" w:fill="1F4E78"/>
            <w:vAlign w:val="center"/>
          </w:tcPr>
          <w:p w14:paraId="5B343112">
            <w:pPr>
              <w:spacing w:after="0" w:line="240" w:lineRule="auto"/>
            </w:pPr>
            <w:r>
              <w:rPr>
                <w:b/>
                <w:color w:val="FFFFFF"/>
              </w:rPr>
              <w:t>Nội bộ</w:t>
            </w:r>
          </w:p>
        </w:tc>
        <w:tc>
          <w:tcPr>
            <w:tcW w:w="3324" w:type="dxa"/>
            <w:shd w:val="clear" w:color="auto" w:fill="1F4E78"/>
            <w:vAlign w:val="center"/>
          </w:tcPr>
          <w:p w14:paraId="1863B05E">
            <w:pPr>
              <w:spacing w:after="0" w:line="240" w:lineRule="auto"/>
            </w:pPr>
            <w:r>
              <w:rPr>
                <w:b/>
                <w:color w:val="FFFFFF"/>
              </w:rPr>
              <w:t>Khách hàng</w:t>
            </w:r>
          </w:p>
        </w:tc>
      </w:tr>
      <w:tr w14:paraId="5244ED20">
        <w:trPr>
          <w:jc w:val="center"/>
        </w:trPr>
        <w:tc>
          <w:tcPr>
            <w:tcW w:w="3324" w:type="dxa"/>
            <w:vAlign w:val="center"/>
          </w:tcPr>
          <w:p w14:paraId="7FD82A99">
            <w:pPr>
              <w:spacing w:after="0" w:line="240" w:lineRule="auto"/>
            </w:pPr>
            <w:r>
              <w:rPr>
                <w:b w:val="0"/>
              </w:rPr>
              <w:t>Maker / Model / Year / Hours</w:t>
            </w:r>
          </w:p>
        </w:tc>
        <w:tc>
          <w:tcPr>
            <w:tcW w:w="3324" w:type="dxa"/>
            <w:vAlign w:val="center"/>
          </w:tcPr>
          <w:p w14:paraId="0B4D584D">
            <w:pPr>
              <w:spacing w:after="0" w:line="240" w:lineRule="auto"/>
            </w:pPr>
            <w:r>
              <w:rPr>
                <w:b w:val="0"/>
              </w:rPr>
              <w:t>✓</w:t>
            </w:r>
          </w:p>
        </w:tc>
        <w:tc>
          <w:tcPr>
            <w:tcW w:w="3324" w:type="dxa"/>
            <w:vAlign w:val="center"/>
          </w:tcPr>
          <w:p w14:paraId="582C59B3">
            <w:pPr>
              <w:spacing w:after="0" w:line="240" w:lineRule="auto"/>
            </w:pPr>
            <w:r>
              <w:rPr>
                <w:b w:val="0"/>
              </w:rPr>
              <w:t>✓</w:t>
            </w:r>
          </w:p>
        </w:tc>
      </w:tr>
      <w:tr w14:paraId="2D043FC2">
        <w:trPr>
          <w:jc w:val="center"/>
        </w:trPr>
        <w:tc>
          <w:tcPr>
            <w:tcW w:w="3324" w:type="dxa"/>
            <w:vAlign w:val="center"/>
          </w:tcPr>
          <w:p w14:paraId="0C0350E4">
            <w:pPr>
              <w:spacing w:after="0" w:line="240" w:lineRule="auto"/>
            </w:pPr>
            <w:r>
              <w:rPr>
                <w:b w:val="0"/>
              </w:rPr>
              <w:t>Thông số kỹ thuật</w:t>
            </w:r>
          </w:p>
        </w:tc>
        <w:tc>
          <w:tcPr>
            <w:tcW w:w="3324" w:type="dxa"/>
            <w:vAlign w:val="center"/>
          </w:tcPr>
          <w:p w14:paraId="3132A7C2">
            <w:pPr>
              <w:spacing w:after="0" w:line="240" w:lineRule="auto"/>
            </w:pPr>
            <w:r>
              <w:rPr>
                <w:b w:val="0"/>
              </w:rPr>
              <w:t>✓</w:t>
            </w:r>
          </w:p>
        </w:tc>
        <w:tc>
          <w:tcPr>
            <w:tcW w:w="3324" w:type="dxa"/>
            <w:vAlign w:val="center"/>
          </w:tcPr>
          <w:p w14:paraId="1241842C">
            <w:pPr>
              <w:spacing w:after="0" w:line="240" w:lineRule="auto"/>
            </w:pPr>
            <w:r>
              <w:rPr>
                <w:b w:val="0"/>
              </w:rPr>
              <w:t>✓</w:t>
            </w:r>
          </w:p>
        </w:tc>
      </w:tr>
      <w:tr w14:paraId="0CEECCEB">
        <w:trPr>
          <w:jc w:val="center"/>
        </w:trPr>
        <w:tc>
          <w:tcPr>
            <w:tcW w:w="3324" w:type="dxa"/>
            <w:vAlign w:val="center"/>
          </w:tcPr>
          <w:p w14:paraId="33431BBD">
            <w:pPr>
              <w:spacing w:after="0" w:line="240" w:lineRule="auto"/>
            </w:pPr>
            <w:r>
              <w:rPr>
                <w:b w:val="0"/>
              </w:rPr>
              <w:t>Tình trạng máy</w:t>
            </w:r>
          </w:p>
        </w:tc>
        <w:tc>
          <w:tcPr>
            <w:tcW w:w="3324" w:type="dxa"/>
            <w:vAlign w:val="center"/>
          </w:tcPr>
          <w:p w14:paraId="2AA073DE">
            <w:pPr>
              <w:spacing w:after="0" w:line="240" w:lineRule="auto"/>
            </w:pPr>
            <w:r>
              <w:rPr>
                <w:b w:val="0"/>
              </w:rPr>
              <w:t>✓</w:t>
            </w:r>
          </w:p>
        </w:tc>
        <w:tc>
          <w:tcPr>
            <w:tcW w:w="3324" w:type="dxa"/>
            <w:vAlign w:val="center"/>
          </w:tcPr>
          <w:p w14:paraId="4A24E94D">
            <w:pPr>
              <w:spacing w:after="0" w:line="240" w:lineRule="auto"/>
            </w:pPr>
            <w:r>
              <w:rPr>
                <w:b w:val="0"/>
              </w:rPr>
              <w:t>✓</w:t>
            </w:r>
          </w:p>
        </w:tc>
      </w:tr>
      <w:tr w14:paraId="39677BEE">
        <w:trPr>
          <w:jc w:val="center"/>
        </w:trPr>
        <w:tc>
          <w:tcPr>
            <w:tcW w:w="3324" w:type="dxa"/>
            <w:vAlign w:val="center"/>
          </w:tcPr>
          <w:p w14:paraId="147C7463">
            <w:pPr>
              <w:spacing w:after="0" w:line="240" w:lineRule="auto"/>
            </w:pPr>
            <w:r>
              <w:rPr>
                <w:b w:val="0"/>
              </w:rPr>
              <w:t>Ảnh máy được phép public</w:t>
            </w:r>
          </w:p>
        </w:tc>
        <w:tc>
          <w:tcPr>
            <w:tcW w:w="3324" w:type="dxa"/>
            <w:vAlign w:val="center"/>
          </w:tcPr>
          <w:p w14:paraId="741A5E4D">
            <w:pPr>
              <w:spacing w:after="0" w:line="240" w:lineRule="auto"/>
            </w:pPr>
            <w:r>
              <w:rPr>
                <w:b w:val="0"/>
              </w:rPr>
              <w:t>✓</w:t>
            </w:r>
          </w:p>
        </w:tc>
        <w:tc>
          <w:tcPr>
            <w:tcW w:w="3324" w:type="dxa"/>
            <w:vAlign w:val="center"/>
          </w:tcPr>
          <w:p w14:paraId="247D519D">
            <w:pPr>
              <w:spacing w:after="0" w:line="240" w:lineRule="auto"/>
            </w:pPr>
            <w:r>
              <w:rPr>
                <w:b w:val="0"/>
              </w:rPr>
              <w:t>✓</w:t>
            </w:r>
          </w:p>
        </w:tc>
      </w:tr>
      <w:tr w14:paraId="13192A8C">
        <w:trPr>
          <w:jc w:val="center"/>
        </w:trPr>
        <w:tc>
          <w:tcPr>
            <w:tcW w:w="3324" w:type="dxa"/>
            <w:vAlign w:val="center"/>
          </w:tcPr>
          <w:p w14:paraId="37F0CEEE">
            <w:pPr>
              <w:spacing w:after="0" w:line="240" w:lineRule="auto"/>
            </w:pPr>
            <w:r>
              <w:rPr>
                <w:b w:val="0"/>
              </w:rPr>
              <w:t>Inspection summary được phép public</w:t>
            </w:r>
          </w:p>
        </w:tc>
        <w:tc>
          <w:tcPr>
            <w:tcW w:w="3324" w:type="dxa"/>
            <w:vAlign w:val="center"/>
          </w:tcPr>
          <w:p w14:paraId="5B8E9ED6">
            <w:pPr>
              <w:spacing w:after="0" w:line="240" w:lineRule="auto"/>
            </w:pPr>
            <w:r>
              <w:rPr>
                <w:b w:val="0"/>
              </w:rPr>
              <w:t>✓</w:t>
            </w:r>
          </w:p>
        </w:tc>
        <w:tc>
          <w:tcPr>
            <w:tcW w:w="3324" w:type="dxa"/>
            <w:vAlign w:val="center"/>
          </w:tcPr>
          <w:p w14:paraId="6969F8E4">
            <w:pPr>
              <w:spacing w:after="0" w:line="240" w:lineRule="auto"/>
            </w:pPr>
            <w:r>
              <w:rPr>
                <w:b w:val="0"/>
              </w:rPr>
              <w:t>✓</w:t>
            </w:r>
          </w:p>
        </w:tc>
      </w:tr>
      <w:tr w14:paraId="0B97C89A">
        <w:trPr>
          <w:jc w:val="center"/>
        </w:trPr>
        <w:tc>
          <w:tcPr>
            <w:tcW w:w="3324" w:type="dxa"/>
            <w:vAlign w:val="center"/>
          </w:tcPr>
          <w:p w14:paraId="6DA5D0E1">
            <w:pPr>
              <w:spacing w:after="0" w:line="240" w:lineRule="auto"/>
            </w:pPr>
            <w:r>
              <w:rPr>
                <w:b w:val="0"/>
              </w:rPr>
              <w:t>Repair history được phép public</w:t>
            </w:r>
          </w:p>
        </w:tc>
        <w:tc>
          <w:tcPr>
            <w:tcW w:w="3324" w:type="dxa"/>
            <w:vAlign w:val="center"/>
          </w:tcPr>
          <w:p w14:paraId="60E9CE31">
            <w:pPr>
              <w:spacing w:after="0" w:line="240" w:lineRule="auto"/>
            </w:pPr>
            <w:r>
              <w:rPr>
                <w:b w:val="0"/>
              </w:rPr>
              <w:t>✓</w:t>
            </w:r>
          </w:p>
        </w:tc>
        <w:tc>
          <w:tcPr>
            <w:tcW w:w="3324" w:type="dxa"/>
            <w:vAlign w:val="center"/>
          </w:tcPr>
          <w:p w14:paraId="4261A98D">
            <w:pPr>
              <w:spacing w:after="0" w:line="240" w:lineRule="auto"/>
            </w:pPr>
            <w:r>
              <w:rPr>
                <w:b w:val="0"/>
              </w:rPr>
              <w:t>✓</w:t>
            </w:r>
          </w:p>
        </w:tc>
      </w:tr>
      <w:tr w14:paraId="1903F04F">
        <w:trPr>
          <w:jc w:val="center"/>
        </w:trPr>
        <w:tc>
          <w:tcPr>
            <w:tcW w:w="3324" w:type="dxa"/>
            <w:vAlign w:val="center"/>
          </w:tcPr>
          <w:p w14:paraId="7AF6B8C0">
            <w:pPr>
              <w:spacing w:after="0" w:line="240" w:lineRule="auto"/>
            </w:pPr>
            <w:r>
              <w:rPr>
                <w:b w:val="0"/>
              </w:rPr>
              <w:t>Giá mua</w:t>
            </w:r>
          </w:p>
        </w:tc>
        <w:tc>
          <w:tcPr>
            <w:tcW w:w="3324" w:type="dxa"/>
            <w:vAlign w:val="center"/>
          </w:tcPr>
          <w:p w14:paraId="1E401DD1">
            <w:pPr>
              <w:spacing w:after="0" w:line="240" w:lineRule="auto"/>
            </w:pPr>
            <w:r>
              <w:rPr>
                <w:b w:val="0"/>
              </w:rPr>
              <w:t>✓</w:t>
            </w:r>
          </w:p>
        </w:tc>
        <w:tc>
          <w:tcPr>
            <w:tcW w:w="3324" w:type="dxa"/>
            <w:vAlign w:val="center"/>
          </w:tcPr>
          <w:p w14:paraId="75C02D86">
            <w:pPr>
              <w:spacing w:after="0" w:line="240" w:lineRule="auto"/>
            </w:pPr>
            <w:r>
              <w:rPr>
                <w:b w:val="0"/>
              </w:rPr>
              <w:t>✗</w:t>
            </w:r>
          </w:p>
        </w:tc>
      </w:tr>
      <w:tr w14:paraId="0FF3D923">
        <w:trPr>
          <w:jc w:val="center"/>
        </w:trPr>
        <w:tc>
          <w:tcPr>
            <w:tcW w:w="3324" w:type="dxa"/>
            <w:vAlign w:val="center"/>
          </w:tcPr>
          <w:p w14:paraId="112D144C">
            <w:pPr>
              <w:spacing w:after="0" w:line="240" w:lineRule="auto"/>
            </w:pPr>
            <w:r>
              <w:rPr>
                <w:b w:val="0"/>
              </w:rPr>
              <w:t>Chi phí sửa chữa chi tiết</w:t>
            </w:r>
          </w:p>
        </w:tc>
        <w:tc>
          <w:tcPr>
            <w:tcW w:w="3324" w:type="dxa"/>
            <w:vAlign w:val="center"/>
          </w:tcPr>
          <w:p w14:paraId="53B5E91C">
            <w:pPr>
              <w:spacing w:after="0" w:line="240" w:lineRule="auto"/>
            </w:pPr>
            <w:r>
              <w:rPr>
                <w:b w:val="0"/>
              </w:rPr>
              <w:t>✓</w:t>
            </w:r>
          </w:p>
        </w:tc>
        <w:tc>
          <w:tcPr>
            <w:tcW w:w="3324" w:type="dxa"/>
            <w:vAlign w:val="center"/>
          </w:tcPr>
          <w:p w14:paraId="48D6620B">
            <w:pPr>
              <w:spacing w:after="0" w:line="240" w:lineRule="auto"/>
            </w:pPr>
            <w:r>
              <w:rPr>
                <w:b w:val="0"/>
              </w:rPr>
              <w:t>✗</w:t>
            </w:r>
          </w:p>
        </w:tc>
      </w:tr>
      <w:tr w14:paraId="10B2453A">
        <w:trPr>
          <w:jc w:val="center"/>
        </w:trPr>
        <w:tc>
          <w:tcPr>
            <w:tcW w:w="3324" w:type="dxa"/>
            <w:vAlign w:val="center"/>
          </w:tcPr>
          <w:p w14:paraId="48C5BCD5">
            <w:pPr>
              <w:spacing w:after="0" w:line="240" w:lineRule="auto"/>
            </w:pPr>
            <w:r>
              <w:rPr>
                <w:b w:val="0"/>
              </w:rPr>
              <w:t>Tổng giá vốn</w:t>
            </w:r>
          </w:p>
        </w:tc>
        <w:tc>
          <w:tcPr>
            <w:tcW w:w="3324" w:type="dxa"/>
            <w:vAlign w:val="center"/>
          </w:tcPr>
          <w:p w14:paraId="1CD7383E">
            <w:pPr>
              <w:spacing w:after="0" w:line="240" w:lineRule="auto"/>
            </w:pPr>
            <w:r>
              <w:rPr>
                <w:b w:val="0"/>
              </w:rPr>
              <w:t>✓</w:t>
            </w:r>
          </w:p>
        </w:tc>
        <w:tc>
          <w:tcPr>
            <w:tcW w:w="3324" w:type="dxa"/>
            <w:vAlign w:val="center"/>
          </w:tcPr>
          <w:p w14:paraId="7273528D">
            <w:pPr>
              <w:spacing w:after="0" w:line="240" w:lineRule="auto"/>
            </w:pPr>
            <w:r>
              <w:rPr>
                <w:b w:val="0"/>
              </w:rPr>
              <w:t>✗</w:t>
            </w:r>
          </w:p>
        </w:tc>
      </w:tr>
      <w:tr w14:paraId="6F5DB1EB">
        <w:trPr>
          <w:jc w:val="center"/>
        </w:trPr>
        <w:tc>
          <w:tcPr>
            <w:tcW w:w="3324" w:type="dxa"/>
            <w:vAlign w:val="center"/>
          </w:tcPr>
          <w:p w14:paraId="7C8938D9">
            <w:pPr>
              <w:spacing w:after="0" w:line="240" w:lineRule="auto"/>
            </w:pPr>
            <w:r>
              <w:rPr>
                <w:b w:val="0"/>
              </w:rPr>
              <w:t>Lợi nhuận / Margin</w:t>
            </w:r>
          </w:p>
        </w:tc>
        <w:tc>
          <w:tcPr>
            <w:tcW w:w="3324" w:type="dxa"/>
            <w:vAlign w:val="center"/>
          </w:tcPr>
          <w:p w14:paraId="2F6139AE">
            <w:pPr>
              <w:spacing w:after="0" w:line="240" w:lineRule="auto"/>
            </w:pPr>
            <w:r>
              <w:rPr>
                <w:b w:val="0"/>
              </w:rPr>
              <w:t>✓</w:t>
            </w:r>
          </w:p>
        </w:tc>
        <w:tc>
          <w:tcPr>
            <w:tcW w:w="3324" w:type="dxa"/>
            <w:vAlign w:val="center"/>
          </w:tcPr>
          <w:p w14:paraId="5F05DB06">
            <w:pPr>
              <w:spacing w:after="0" w:line="240" w:lineRule="auto"/>
            </w:pPr>
            <w:r>
              <w:rPr>
                <w:b w:val="0"/>
              </w:rPr>
              <w:t>✗</w:t>
            </w:r>
          </w:p>
        </w:tc>
      </w:tr>
      <w:tr w14:paraId="3F2EB727">
        <w:trPr>
          <w:jc w:val="center"/>
        </w:trPr>
        <w:tc>
          <w:tcPr>
            <w:tcW w:w="3324" w:type="dxa"/>
            <w:vAlign w:val="center"/>
          </w:tcPr>
          <w:p w14:paraId="73716984">
            <w:pPr>
              <w:spacing w:after="0" w:line="240" w:lineRule="auto"/>
            </w:pPr>
            <w:r>
              <w:rPr>
                <w:b w:val="0"/>
              </w:rPr>
              <w:t>Supplier / Auction information</w:t>
            </w:r>
          </w:p>
        </w:tc>
        <w:tc>
          <w:tcPr>
            <w:tcW w:w="3324" w:type="dxa"/>
            <w:vAlign w:val="center"/>
          </w:tcPr>
          <w:p w14:paraId="766C0B5D">
            <w:pPr>
              <w:spacing w:after="0" w:line="240" w:lineRule="auto"/>
            </w:pPr>
            <w:r>
              <w:rPr>
                <w:b w:val="0"/>
              </w:rPr>
              <w:t>✓</w:t>
            </w:r>
          </w:p>
        </w:tc>
        <w:tc>
          <w:tcPr>
            <w:tcW w:w="3324" w:type="dxa"/>
            <w:vAlign w:val="center"/>
          </w:tcPr>
          <w:p w14:paraId="268ED917">
            <w:pPr>
              <w:spacing w:after="0" w:line="240" w:lineRule="auto"/>
            </w:pPr>
            <w:r>
              <w:rPr>
                <w:b w:val="0"/>
              </w:rPr>
              <w:t>Theo chính sách</w:t>
            </w:r>
          </w:p>
        </w:tc>
      </w:tr>
      <w:tr w14:paraId="65220F72">
        <w:trPr>
          <w:jc w:val="center"/>
        </w:trPr>
        <w:tc>
          <w:tcPr>
            <w:tcW w:w="3324" w:type="dxa"/>
            <w:vAlign w:val="center"/>
          </w:tcPr>
          <w:p w14:paraId="5B8A1C8C">
            <w:pPr>
              <w:spacing w:after="0" w:line="240" w:lineRule="auto"/>
            </w:pPr>
            <w:r>
              <w:rPr>
                <w:b w:val="0"/>
              </w:rPr>
              <w:t>Internal notes</w:t>
            </w:r>
          </w:p>
        </w:tc>
        <w:tc>
          <w:tcPr>
            <w:tcW w:w="3324" w:type="dxa"/>
            <w:vAlign w:val="center"/>
          </w:tcPr>
          <w:p w14:paraId="18713A6E">
            <w:pPr>
              <w:spacing w:after="0" w:line="240" w:lineRule="auto"/>
            </w:pPr>
            <w:r>
              <w:rPr>
                <w:b w:val="0"/>
              </w:rPr>
              <w:t>✓</w:t>
            </w:r>
          </w:p>
        </w:tc>
        <w:tc>
          <w:tcPr>
            <w:tcW w:w="3324" w:type="dxa"/>
            <w:vAlign w:val="center"/>
          </w:tcPr>
          <w:p w14:paraId="7703DC4F">
            <w:pPr>
              <w:spacing w:after="0" w:line="240" w:lineRule="auto"/>
            </w:pPr>
            <w:r>
              <w:rPr>
                <w:b w:val="0"/>
              </w:rPr>
              <w:t>✗</w:t>
            </w:r>
          </w:p>
        </w:tc>
      </w:tr>
    </w:tbl>
    <w:p w14:paraId="22531B3B"/>
    <w:p w14:paraId="6EAFA163">
      <w:pPr>
        <w:pStyle w:val="2"/>
      </w:pPr>
      <w:r>
        <w:t>21. Quy tắc nghiệp vụ cần xác nhận</w:t>
      </w:r>
    </w:p>
    <w:p w14:paraId="205CCB50">
      <w:pPr>
        <w:pStyle w:val="23"/>
      </w:pPr>
      <w:r>
        <w:t>Một máy có thể được bán cho nhiều khách cùng lúc hay chỉ một inquiry active tại một thời điểm?</w:t>
      </w:r>
    </w:p>
    <w:p w14:paraId="1EF431FC">
      <w:pPr>
        <w:pStyle w:val="23"/>
      </w:pPr>
      <w:r>
        <w:t>Ai có quyền chuyển máy sang Ready/P​​ublished?</w:t>
      </w:r>
    </w:p>
    <w:p w14:paraId="044F8608">
      <w:pPr>
        <w:pStyle w:val="23"/>
      </w:pPr>
      <w:r>
        <w:t>Có bắt buộc inspection trước khi Published không?</w:t>
      </w:r>
    </w:p>
    <w:p w14:paraId="0F7F49C0">
      <w:pPr>
        <w:pStyle w:val="23"/>
      </w:pPr>
      <w:r>
        <w:t>Có bắt buộc repair trước khi Published nếu inspection phát hiện lỗi không?</w:t>
      </w:r>
      <w:r>
        <w:rPr>
          <w:rFonts w:hint="eastAsia"/>
          <w:lang w:val="en-US" w:eastAsia="ja-JP"/>
        </w:rPr>
        <w:t xml:space="preserve"> CÓ</w:t>
      </w:r>
    </w:p>
    <w:p w14:paraId="6B2DB8A1">
      <w:pPr>
        <w:pStyle w:val="23"/>
      </w:pPr>
      <w:r>
        <w:t>Giá bán có công khai trên public page không?</w:t>
      </w:r>
      <w:r>
        <w:rPr>
          <w:rFonts w:hint="eastAsia"/>
          <w:lang w:val="en-US" w:eastAsia="ja-JP"/>
        </w:rPr>
        <w:t xml:space="preserve"> CÓ</w:t>
      </w:r>
    </w:p>
    <w:p w14:paraId="5C02CB23">
      <w:pPr>
        <w:pStyle w:val="23"/>
      </w:pPr>
      <w:r>
        <w:t>Có cần hiển thị tình trạng theo mức Good/Fair/Needs Repair/NG không?</w:t>
      </w:r>
      <w:r>
        <w:rPr>
          <w:rFonts w:hint="eastAsia"/>
          <w:lang w:val="en-US" w:eastAsia="ja-JP"/>
        </w:rPr>
        <w:t xml:space="preserve"> CÓ</w:t>
      </w:r>
    </w:p>
    <w:p w14:paraId="79F12DAF">
      <w:pPr>
        <w:pStyle w:val="23"/>
      </w:pPr>
      <w:r>
        <w:t>Inspection checklist có giống nhau cho mọi loại máy hay thay đổi theo category?</w:t>
      </w:r>
    </w:p>
    <w:p w14:paraId="448B0595">
      <w:pPr>
        <w:pStyle w:val="23"/>
      </w:pPr>
      <w:r>
        <w:t>Khách hàng có được xem toàn bộ inspection report hay chỉ summary?</w:t>
      </w:r>
      <w:r>
        <w:rPr>
          <w:rFonts w:hint="eastAsia"/>
          <w:lang w:val="en-US" w:eastAsia="ja-JP"/>
        </w:rPr>
        <w:t xml:space="preserve"> Mở hết những thông tin xe và giá cho khách a</w:t>
      </w:r>
    </w:p>
    <w:p w14:paraId="53B294EB">
      <w:pPr>
        <w:pStyle w:val="23"/>
      </w:pPr>
      <w:r>
        <w:t>Repair history nào được phép công khai?</w:t>
      </w:r>
    </w:p>
    <w:p w14:paraId="54514CB1">
      <w:pPr>
        <w:pStyle w:val="23"/>
      </w:pPr>
      <w:r>
        <w:t>Có cần quản lý bảo hành không?</w:t>
      </w:r>
      <w:r>
        <w:rPr>
          <w:rFonts w:hint="eastAsia"/>
          <w:lang w:val="en-US" w:eastAsia="ja-JP"/>
        </w:rPr>
        <w:t xml:space="preserve"> KO </w:t>
      </w:r>
      <w:bookmarkStart w:id="0" w:name="_GoBack"/>
      <w:bookmarkEnd w:id="0"/>
    </w:p>
    <w:p w14:paraId="1F33FCFD">
      <w:pPr>
        <w:pStyle w:val="23"/>
      </w:pPr>
      <w:r>
        <w:t>Có cần quản lý vận chuyển/giao hàng và chứng từ không?</w:t>
      </w:r>
      <w:r>
        <w:rPr>
          <w:rFonts w:hint="eastAsia"/>
          <w:lang w:val="en-US" w:eastAsia="ja-JP"/>
        </w:rPr>
        <w:t xml:space="preserve"> </w:t>
      </w:r>
    </w:p>
    <w:p w14:paraId="388B46FB">
      <w:pPr>
        <w:pStyle w:val="23"/>
      </w:pPr>
      <w:r>
        <w:t>Có cần quản lý supplier/vendor không?</w:t>
      </w:r>
    </w:p>
    <w:p w14:paraId="4D458411">
      <w:pPr>
        <w:pStyle w:val="23"/>
      </w:pPr>
      <w:r>
        <w:t>Có cần nhiều currency không?</w:t>
      </w:r>
      <w:r>
        <w:rPr>
          <w:rFonts w:hint="eastAsia"/>
          <w:lang w:val="en-US" w:eastAsia="ja-JP"/>
        </w:rPr>
        <w:t xml:space="preserve"> KO</w:t>
      </w:r>
    </w:p>
    <w:p w14:paraId="716F7118">
      <w:pPr>
        <w:pStyle w:val="23"/>
      </w:pPr>
      <w:r>
        <w:t>Có cần hỗ trợ tiếng Nhật và tiếng Anh ngoài tiếng Việt không?</w:t>
      </w:r>
      <w:r>
        <w:rPr>
          <w:rFonts w:hint="eastAsia"/>
          <w:lang w:val="en-US" w:eastAsia="ja-JP"/>
        </w:rPr>
        <w:t xml:space="preserve"> TIẾNG VIỆT và Tiếng Anh</w:t>
      </w:r>
    </w:p>
    <w:p w14:paraId="22E8B325">
      <w:pPr>
        <w:pStyle w:val="23"/>
      </w:pPr>
      <w:r>
        <w:t>Có cần gửi thông báo inquiry tự động cho sales không?</w:t>
      </w:r>
    </w:p>
    <w:p w14:paraId="45A0E92D">
      <w:pPr>
        <w:pStyle w:val="23"/>
      </w:pPr>
      <w:r>
        <w:t>Có cần quotation theo mẫu cố định của công ty không?</w:t>
      </w:r>
      <w:r>
        <w:rPr>
          <w:rFonts w:hint="eastAsia"/>
          <w:lang w:val="en-US" w:eastAsia="ja-JP"/>
        </w:rPr>
        <w:t xml:space="preserve"> KO</w:t>
      </w:r>
    </w:p>
    <w:p w14:paraId="395D36E3">
      <w:pPr>
        <w:pStyle w:val="23"/>
      </w:pPr>
      <w:r>
        <w:t>Có cần quản lý invoice/accounting hay chỉ sales information?</w:t>
      </w:r>
      <w:r>
        <w:rPr>
          <w:rFonts w:hint="eastAsia"/>
          <w:lang w:val="en-US" w:eastAsia="ja-JP"/>
        </w:rPr>
        <w:t xml:space="preserve"> ko cần quản lý invoice</w:t>
      </w:r>
    </w:p>
    <w:p w14:paraId="69F64696">
      <w:pPr>
        <w:pStyle w:val="23"/>
      </w:pPr>
      <w:r>
        <w:t>Có cần tích hợp các nguồn tender/auction khác ngoài file hiện tại không?</w:t>
      </w:r>
      <w:r>
        <w:rPr>
          <w:rFonts w:hint="eastAsia"/>
          <w:lang w:val="en-US" w:eastAsia="ja-JP"/>
        </w:rPr>
        <w:t xml:space="preserve"> KO</w:t>
      </w:r>
    </w:p>
    <w:p w14:paraId="51BE9F01">
      <w:pPr>
        <w:pStyle w:val="23"/>
      </w:pPr>
      <w:r>
        <w:t>Có cần QR Code dán trực tiếp trên từng máy không?</w:t>
      </w:r>
      <w:r>
        <w:rPr>
          <w:rFonts w:hint="eastAsia"/>
          <w:lang w:val="en-US" w:eastAsia="ja-JP"/>
        </w:rPr>
        <w:t xml:space="preserve"> CÓ</w:t>
      </w:r>
    </w:p>
    <w:p w14:paraId="59EFD23A">
      <w:pPr>
        <w:pStyle w:val="2"/>
      </w:pPr>
      <w:r>
        <w:t>22. Tiêu chí xác nhận phạm vi</w:t>
      </w:r>
    </w:p>
    <w:p w14:paraId="0401385F">
      <w:pPr>
        <w:pStyle w:val="23"/>
      </w:pPr>
      <w:r>
        <w:t>Khách hàng xác nhận các nhóm chức năng trong tài liệu.</w:t>
      </w:r>
    </w:p>
    <w:p w14:paraId="02C5CD48">
      <w:pPr>
        <w:pStyle w:val="23"/>
      </w:pPr>
      <w:r>
        <w:t>Khách hàng xác nhận danh sách thông tin bắt buộc của một máy.</w:t>
      </w:r>
    </w:p>
    <w:p w14:paraId="06286F80">
      <w:pPr>
        <w:pStyle w:val="23"/>
      </w:pPr>
      <w:r>
        <w:t>Khách hàng xác nhận các trạng thái và workflow.</w:t>
      </w:r>
    </w:p>
    <w:p w14:paraId="7B8AE2F6">
      <w:pPr>
        <w:pStyle w:val="23"/>
      </w:pPr>
      <w:r>
        <w:t>Khách hàng xác nhận nội dung inspection và repair.</w:t>
      </w:r>
    </w:p>
    <w:p w14:paraId="7558537B">
      <w:pPr>
        <w:pStyle w:val="23"/>
      </w:pPr>
      <w:r>
        <w:t>Khách hàng xác nhận thông tin nào được public và thông tin nào chỉ nội bộ.</w:t>
      </w:r>
    </w:p>
    <w:p w14:paraId="5B3E9BF4">
      <w:pPr>
        <w:pStyle w:val="23"/>
      </w:pPr>
      <w:r>
        <w:t>Khách hàng xác nhận cách khách hàng liên hệ từ trang máy.</w:t>
      </w:r>
    </w:p>
    <w:p w14:paraId="64A84D91">
      <w:pPr>
        <w:pStyle w:val="23"/>
      </w:pPr>
      <w:r>
        <w:t>Khách hàng xác nhận các nghiệp vụ quotation/reservation/sales có nằm trong phạm vi hay không.</w:t>
      </w:r>
    </w:p>
    <w:p w14:paraId="196795CE">
      <w:pPr>
        <w:pStyle w:val="23"/>
      </w:pPr>
      <w:r>
        <w:t>Các yêu cầu phát sinh sau khi xác nhận tài liệu này sẽ được xem xét như yêu cầu bổ sung/thay đổi phạm vi.</w:t>
      </w:r>
    </w:p>
    <w:p w14:paraId="6CE81C50">
      <w:pPr>
        <w:pStyle w:val="2"/>
      </w:pPr>
      <w:r>
        <w:t>23. Xác nhận</w:t>
      </w:r>
    </w:p>
    <w:p w14:paraId="10F7E11E">
      <w:r>
        <w:t>Sau khi review, vui lòng xác nhận các nội dung trên hoặc ghi chú các điểm cần thay đổi/bổ sung.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3EC3DF08">
        <w:trPr>
          <w:jc w:val="center"/>
        </w:trPr>
        <w:tc>
          <w:tcPr>
            <w:tcW w:w="4986" w:type="dxa"/>
            <w:shd w:val="clear" w:color="auto" w:fill="1F4E78"/>
            <w:vAlign w:val="center"/>
          </w:tcPr>
          <w:p w14:paraId="193849F1">
            <w:pPr>
              <w:spacing w:after="0" w:line="240" w:lineRule="auto"/>
            </w:pPr>
            <w:r>
              <w:rPr>
                <w:b/>
                <w:color w:val="FFFFFF"/>
              </w:rPr>
              <w:t>Hạng mục</w:t>
            </w:r>
          </w:p>
        </w:tc>
        <w:tc>
          <w:tcPr>
            <w:tcW w:w="4986" w:type="dxa"/>
            <w:shd w:val="clear" w:color="auto" w:fill="1F4E78"/>
            <w:vAlign w:val="center"/>
          </w:tcPr>
          <w:p w14:paraId="5FE06E57">
            <w:pPr>
              <w:spacing w:after="0" w:line="240" w:lineRule="auto"/>
            </w:pPr>
            <w:r>
              <w:rPr>
                <w:b/>
                <w:color w:val="FFFFFF"/>
              </w:rPr>
              <w:t>Xác nhận</w:t>
            </w:r>
          </w:p>
        </w:tc>
      </w:tr>
      <w:tr w14:paraId="6E02C860">
        <w:trPr>
          <w:jc w:val="center"/>
        </w:trPr>
        <w:tc>
          <w:tcPr>
            <w:tcW w:w="4986" w:type="dxa"/>
            <w:vAlign w:val="center"/>
          </w:tcPr>
          <w:p w14:paraId="49027AC1">
            <w:pPr>
              <w:spacing w:after="0" w:line="240" w:lineRule="auto"/>
            </w:pPr>
            <w:r>
              <w:rPr>
                <w:b w:val="0"/>
              </w:rPr>
              <w:t>Phạm vi chức năng</w:t>
            </w:r>
          </w:p>
        </w:tc>
        <w:tc>
          <w:tcPr>
            <w:tcW w:w="4986" w:type="dxa"/>
            <w:vAlign w:val="center"/>
          </w:tcPr>
          <w:p w14:paraId="66D70C3C">
            <w:pPr>
              <w:spacing w:after="0" w:line="240" w:lineRule="auto"/>
            </w:pPr>
            <w:r>
              <w:rPr>
                <w:b w:val="0"/>
              </w:rPr>
              <w:t>☐ Đồng ý  ☐ Cần chỉnh sửa</w:t>
            </w:r>
          </w:p>
        </w:tc>
      </w:tr>
      <w:tr w14:paraId="0000B670">
        <w:trPr>
          <w:jc w:val="center"/>
        </w:trPr>
        <w:tc>
          <w:tcPr>
            <w:tcW w:w="4986" w:type="dxa"/>
            <w:vAlign w:val="center"/>
          </w:tcPr>
          <w:p w14:paraId="33E8F031">
            <w:pPr>
              <w:spacing w:after="0" w:line="240" w:lineRule="auto"/>
            </w:pPr>
            <w:r>
              <w:rPr>
                <w:b w:val="0"/>
              </w:rPr>
              <w:t>Thông tin máy</w:t>
            </w:r>
          </w:p>
        </w:tc>
        <w:tc>
          <w:tcPr>
            <w:tcW w:w="4986" w:type="dxa"/>
            <w:vAlign w:val="center"/>
          </w:tcPr>
          <w:p w14:paraId="01D25A8F">
            <w:pPr>
              <w:spacing w:after="0" w:line="240" w:lineRule="auto"/>
            </w:pPr>
            <w:r>
              <w:rPr>
                <w:b w:val="0"/>
              </w:rPr>
              <w:t>☐ Đồng ý  ☐ Cần chỉnh sửa</w:t>
            </w:r>
          </w:p>
        </w:tc>
      </w:tr>
      <w:tr w14:paraId="27A637DF">
        <w:trPr>
          <w:jc w:val="center"/>
        </w:trPr>
        <w:tc>
          <w:tcPr>
            <w:tcW w:w="4986" w:type="dxa"/>
            <w:vAlign w:val="center"/>
          </w:tcPr>
          <w:p w14:paraId="22B383EC">
            <w:pPr>
              <w:spacing w:after="0" w:line="240" w:lineRule="auto"/>
            </w:pPr>
            <w:r>
              <w:rPr>
                <w:b w:val="0"/>
              </w:rPr>
              <w:t>Inspection / Condition</w:t>
            </w:r>
          </w:p>
        </w:tc>
        <w:tc>
          <w:tcPr>
            <w:tcW w:w="4986" w:type="dxa"/>
            <w:vAlign w:val="center"/>
          </w:tcPr>
          <w:p w14:paraId="79C150CC">
            <w:pPr>
              <w:spacing w:after="0" w:line="240" w:lineRule="auto"/>
            </w:pPr>
            <w:r>
              <w:rPr>
                <w:b w:val="0"/>
              </w:rPr>
              <w:t>☐ Đồng ý  ☐ Cần chỉnh sửa</w:t>
            </w:r>
          </w:p>
        </w:tc>
      </w:tr>
      <w:tr w14:paraId="4C634827">
        <w:trPr>
          <w:jc w:val="center"/>
        </w:trPr>
        <w:tc>
          <w:tcPr>
            <w:tcW w:w="4986" w:type="dxa"/>
            <w:vAlign w:val="center"/>
          </w:tcPr>
          <w:p w14:paraId="60EF6B69">
            <w:pPr>
              <w:spacing w:after="0" w:line="240" w:lineRule="auto"/>
            </w:pPr>
            <w:r>
              <w:rPr>
                <w:b w:val="0"/>
              </w:rPr>
              <w:t>Repair / Maintenance</w:t>
            </w:r>
          </w:p>
        </w:tc>
        <w:tc>
          <w:tcPr>
            <w:tcW w:w="4986" w:type="dxa"/>
            <w:vAlign w:val="center"/>
          </w:tcPr>
          <w:p w14:paraId="19401374">
            <w:pPr>
              <w:spacing w:after="0" w:line="240" w:lineRule="auto"/>
            </w:pPr>
            <w:r>
              <w:rPr>
                <w:b w:val="0"/>
              </w:rPr>
              <w:t>☐ Đồng ý  ☐ Cần chỉnh sửa</w:t>
            </w:r>
          </w:p>
        </w:tc>
      </w:tr>
      <w:tr w14:paraId="58F19E60">
        <w:trPr>
          <w:jc w:val="center"/>
        </w:trPr>
        <w:tc>
          <w:tcPr>
            <w:tcW w:w="4986" w:type="dxa"/>
            <w:vAlign w:val="center"/>
          </w:tcPr>
          <w:p w14:paraId="3EDBE795">
            <w:pPr>
              <w:spacing w:after="0" w:line="240" w:lineRule="auto"/>
            </w:pPr>
            <w:r>
              <w:rPr>
                <w:b w:val="0"/>
              </w:rPr>
              <w:t>Public Product Page</w:t>
            </w:r>
          </w:p>
        </w:tc>
        <w:tc>
          <w:tcPr>
            <w:tcW w:w="4986" w:type="dxa"/>
            <w:vAlign w:val="center"/>
          </w:tcPr>
          <w:p w14:paraId="1FE7769F">
            <w:pPr>
              <w:spacing w:after="0" w:line="240" w:lineRule="auto"/>
            </w:pPr>
            <w:r>
              <w:rPr>
                <w:b w:val="0"/>
              </w:rPr>
              <w:t>☐ Đồng ý  ☐ Cần chỉnh sửa</w:t>
            </w:r>
          </w:p>
        </w:tc>
      </w:tr>
      <w:tr w14:paraId="5B9E97C8">
        <w:trPr>
          <w:jc w:val="center"/>
        </w:trPr>
        <w:tc>
          <w:tcPr>
            <w:tcW w:w="4986" w:type="dxa"/>
            <w:vAlign w:val="center"/>
          </w:tcPr>
          <w:p w14:paraId="78C4933A">
            <w:pPr>
              <w:spacing w:after="0" w:line="240" w:lineRule="auto"/>
            </w:pPr>
            <w:r>
              <w:rPr>
                <w:b w:val="0"/>
              </w:rPr>
              <w:t>Customer / Inquiry</w:t>
            </w:r>
          </w:p>
        </w:tc>
        <w:tc>
          <w:tcPr>
            <w:tcW w:w="4986" w:type="dxa"/>
            <w:vAlign w:val="center"/>
          </w:tcPr>
          <w:p w14:paraId="336AA61D">
            <w:pPr>
              <w:spacing w:after="0" w:line="240" w:lineRule="auto"/>
            </w:pPr>
            <w:r>
              <w:rPr>
                <w:b w:val="0"/>
              </w:rPr>
              <w:t>☐ Đồng ý  ☐ Cần chỉnh sửa</w:t>
            </w:r>
          </w:p>
        </w:tc>
      </w:tr>
      <w:tr w14:paraId="3151818B">
        <w:trPr>
          <w:jc w:val="center"/>
        </w:trPr>
        <w:tc>
          <w:tcPr>
            <w:tcW w:w="4986" w:type="dxa"/>
            <w:vAlign w:val="center"/>
          </w:tcPr>
          <w:p w14:paraId="4A7E857D">
            <w:pPr>
              <w:spacing w:after="0" w:line="240" w:lineRule="auto"/>
            </w:pPr>
            <w:r>
              <w:rPr>
                <w:b w:val="0"/>
              </w:rPr>
              <w:t>Quotation / Sales</w:t>
            </w:r>
          </w:p>
        </w:tc>
        <w:tc>
          <w:tcPr>
            <w:tcW w:w="4986" w:type="dxa"/>
            <w:vAlign w:val="center"/>
          </w:tcPr>
          <w:p w14:paraId="45AE8CE9">
            <w:pPr>
              <w:spacing w:after="0" w:line="240" w:lineRule="auto"/>
            </w:pPr>
            <w:r>
              <w:rPr>
                <w:b w:val="0"/>
              </w:rPr>
              <w:t>☐ Đồng ý  ☐ Cần chỉnh sửa</w:t>
            </w:r>
          </w:p>
        </w:tc>
      </w:tr>
      <w:tr w14:paraId="5F77F951">
        <w:trPr>
          <w:jc w:val="center"/>
        </w:trPr>
        <w:tc>
          <w:tcPr>
            <w:tcW w:w="4986" w:type="dxa"/>
            <w:vAlign w:val="center"/>
          </w:tcPr>
          <w:p w14:paraId="3D4D8A13">
            <w:pPr>
              <w:spacing w:after="0" w:line="240" w:lineRule="auto"/>
            </w:pPr>
            <w:r>
              <w:rPr>
                <w:b w:val="0"/>
              </w:rPr>
              <w:t>Dashboard / History</w:t>
            </w:r>
          </w:p>
        </w:tc>
        <w:tc>
          <w:tcPr>
            <w:tcW w:w="4986" w:type="dxa"/>
            <w:vAlign w:val="center"/>
          </w:tcPr>
          <w:p w14:paraId="73170A84">
            <w:pPr>
              <w:spacing w:after="0" w:line="240" w:lineRule="auto"/>
            </w:pPr>
            <w:r>
              <w:rPr>
                <w:b w:val="0"/>
              </w:rPr>
              <w:t>☐ Đồng ý  ☐ Cần chỉnh sửa</w:t>
            </w:r>
          </w:p>
        </w:tc>
      </w:tr>
    </w:tbl>
    <w:p w14:paraId="2D0F0644"/>
    <w:p w14:paraId="47DE03BC"/>
    <w:p w14:paraId="5ECD249B">
      <w:r>
        <w:t>Ghi chú / yêu cầu bổ sung:</w:t>
      </w:r>
    </w:p>
    <w:p w14:paraId="54271D12">
      <w:r>
        <w:t>________________________________________________________________________________</w:t>
      </w:r>
    </w:p>
    <w:p w14:paraId="67BB1306">
      <w:r>
        <w:t>________________________________________________________________________________</w:t>
      </w:r>
    </w:p>
    <w:p w14:paraId="353B3E00">
      <w:r>
        <w:t>________________________________________________________________________________</w:t>
      </w:r>
    </w:p>
    <w:p w14:paraId="54A8ABAB">
      <w:r>
        <w:t>________________________________________________________________________________</w:t>
      </w:r>
    </w:p>
    <w:p w14:paraId="4A5D7E14">
      <w:r>
        <w:t>________________________________________________________________________________</w:t>
      </w:r>
    </w:p>
    <w:sectPr>
      <w:footerReference r:id="rId5"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2020609040205080304"/>
    <w:charset w:val="80"/>
    <w:family w:val="auto"/>
    <w:pitch w:val="default"/>
    <w:sig w:usb0="00000000" w:usb1="00000000" w:usb2="08000012" w:usb3="00000000" w:csb0="4002009F" w:csb1="DFD7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20B0609070205080204"/>
    <w:charset w:val="80"/>
    <w:family w:val="modern"/>
    <w:pitch w:val="default"/>
    <w:sig w:usb0="00000000" w:usb1="00000000" w:usb2="08000012" w:usb3="00000000" w:csb0="4002009F" w:csb1="DFD70000"/>
  </w:font>
  <w:font w:name="Symbol">
    <w:altName w:val="Kingsoft Sign"/>
    <w:panose1 w:val="05050102010706020507"/>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7A7E0">
    <w:pPr>
      <w:pStyle w:val="18"/>
      <w:jc w:val="center"/>
    </w:pPr>
    <w:r>
      <w:t>Requirement Specification – Customer Confirmation Draft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E61055"/>
    <w:rsid w:val="4ED792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2415</Words>
  <Characters>10016</Characters>
  <Lines>0</Lines>
  <Paragraphs>0</Paragraphs>
  <TotalTime>18</TotalTime>
  <ScaleCrop>false</ScaleCrop>
  <LinksUpToDate>false</LinksUpToDate>
  <CharactersWithSpaces>12027</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user</cp:lastModifiedBy>
  <dcterms:modified xsi:type="dcterms:W3CDTF">2026-08-27T17:48:37Z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eyJoZGlkIjoiMzg1OWU1ZTllOGRlMjE5ZGI0ZTNlOGVlYzdhNGRjMjQiLCJ1c2VySWQiOiIxMzc0NDAzMDU3MzQ2In0=</vt:lpwstr>
  </property>
  <property fmtid="{D5CDD505-2E9C-101B-9397-08002B2CF9AE}" pid="3" name="KSOProductBuildVer">
    <vt:lpwstr>1033-12.1.26050.26050</vt:lpwstr>
  </property>
  <property fmtid="{D5CDD505-2E9C-101B-9397-08002B2CF9AE}" pid="4" name="ICV">
    <vt:lpwstr>248AA268E6E772870516906A09DC25A8_43</vt:lpwstr>
  </property>
</Properties>
</file>